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F448D"/>
    <w:p w14:paraId="65A24709">
      <w:pPr>
        <w:ind w:firstLine="551" w:firstLineChars="250"/>
        <w:jc w:val="center"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t>NATIONAL SENIOR SECONDARY EDUCATION COMMISSION</w:t>
      </w:r>
    </w:p>
    <w:p w14:paraId="4F60055A">
      <w:pPr>
        <w:ind w:firstLine="990" w:firstLineChars="450"/>
        <w:jc w:val="center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EDUCATIONAL QUALITY ASSURANCE DEPARTMENT</w:t>
      </w:r>
    </w:p>
    <w:p w14:paraId="25894FCB">
      <w:pPr>
        <w:ind w:firstLine="990" w:firstLineChars="450"/>
        <w:jc w:val="center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INSTRUMENT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FOR </w:t>
      </w:r>
      <w:r>
        <w:rPr>
          <w:sz w:val="22"/>
          <w:szCs w:val="22"/>
          <w:highlight w:val="none"/>
          <w:u w:val="none"/>
        </w:rPr>
        <w:t xml:space="preserve"> MONITORING AND EVALUATION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OF SCHOOLS</w:t>
      </w:r>
      <w:r>
        <w:rPr>
          <w:sz w:val="22"/>
          <w:szCs w:val="22"/>
          <w:highlight w:val="none"/>
          <w:u w:val="none"/>
        </w:rPr>
        <w:t>.</w:t>
      </w:r>
    </w:p>
    <w:p w14:paraId="59533829">
      <w:pPr>
        <w:ind w:firstLine="990" w:firstLineChars="450"/>
        <w:jc w:val="center"/>
        <w:rPr>
          <w:sz w:val="22"/>
          <w:szCs w:val="22"/>
          <w:highlight w:val="none"/>
          <w:u w:val="none"/>
        </w:rPr>
      </w:pPr>
    </w:p>
    <w:p w14:paraId="7E41310C">
      <w:pPr>
        <w:ind w:firstLine="990" w:firstLineChars="450"/>
        <w:jc w:val="center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INSTRUCTION: FILL / TICK AS APPROPRIATE</w:t>
      </w:r>
    </w:p>
    <w:p w14:paraId="3E909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0FCB4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>GENERAL INFORMATION</w:t>
      </w:r>
    </w:p>
    <w:p w14:paraId="5AE94D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</w:p>
    <w:p w14:paraId="22D9178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/>
          <w:bCs/>
          <w:sz w:val="21"/>
          <w:szCs w:val="21"/>
          <w:highlight w:val="none"/>
          <w:u w:val="none"/>
          <w:lang w:val="en-US"/>
        </w:rPr>
        <w:t xml:space="preserve"> </w:t>
      </w: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>Name of School:</w:t>
      </w:r>
    </w:p>
    <w:p w14:paraId="336C5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______________________________________________________________ </w:t>
      </w:r>
    </w:p>
    <w:p w14:paraId="6707C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</w:p>
    <w:p w14:paraId="54B0DF3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School  E-mail:</w:t>
      </w:r>
    </w:p>
    <w:p w14:paraId="2EF63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>_______________________________________________________________</w:t>
      </w:r>
    </w:p>
    <w:p w14:paraId="2C4E4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</w:p>
    <w:p w14:paraId="17A20F4D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>State:                                                    LGA:</w:t>
      </w:r>
    </w:p>
    <w:p w14:paraId="19AB2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______________________           ____________________________________</w:t>
      </w:r>
    </w:p>
    <w:p w14:paraId="20947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</w:t>
      </w:r>
    </w:p>
    <w:p w14:paraId="4A3CC4A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>GPS :                                                     School Address:</w:t>
      </w:r>
    </w:p>
    <w:p w14:paraId="04931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_______________________          ____________________________________</w:t>
      </w:r>
    </w:p>
    <w:p w14:paraId="22D57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</w:p>
    <w:p w14:paraId="741C7F3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>Location:                                             Session:</w:t>
      </w:r>
    </w:p>
    <w:p w14:paraId="15B50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 _________________________      ________________________</w:t>
      </w:r>
    </w:p>
    <w:p w14:paraId="73683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</w:p>
    <w:p w14:paraId="10A736C5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 xml:space="preserve">Year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</w:t>
      </w:r>
      <w:r>
        <w:rPr>
          <w:sz w:val="22"/>
          <w:szCs w:val="22"/>
          <w:highlight w:val="none"/>
          <w:u w:val="none"/>
        </w:rPr>
        <w:t>Established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</w:t>
      </w:r>
      <w:r>
        <w:rPr>
          <w:sz w:val="22"/>
          <w:szCs w:val="22"/>
          <w:highlight w:val="none"/>
          <w:u w:val="none"/>
          <w:lang w:val="en-GB"/>
        </w:rPr>
        <w:t xml:space="preserve">School </w:t>
      </w:r>
      <w:r>
        <w:rPr>
          <w:sz w:val="22"/>
          <w:szCs w:val="22"/>
          <w:highlight w:val="none"/>
          <w:u w:val="none"/>
        </w:rPr>
        <w:t>Telephone Number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</w:t>
      </w:r>
    </w:p>
    <w:p w14:paraId="7EE85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_______________________            ______________________</w:t>
      </w: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 </w:t>
      </w:r>
    </w:p>
    <w:p w14:paraId="14CBB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                               </w:t>
      </w:r>
    </w:p>
    <w:p w14:paraId="5BD1DD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       </w:t>
      </w:r>
      <w:r>
        <w:rPr>
          <w:i/>
          <w:iCs/>
          <w:sz w:val="22"/>
          <w:szCs w:val="22"/>
          <w:highlight w:val="none"/>
          <w:u w:val="none"/>
        </w:rPr>
        <w:t>Click all that apply.</w:t>
      </w:r>
    </w:p>
    <w:p w14:paraId="71CAF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  </w:t>
      </w:r>
    </w:p>
    <w:p w14:paraId="10CF5A8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>School Type</w:t>
      </w:r>
    </w:p>
    <w:p w14:paraId="53EF0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20955</wp:posOffset>
                </wp:positionV>
                <wp:extent cx="291465" cy="130810"/>
                <wp:effectExtent l="6350" t="6350" r="6985" b="15240"/>
                <wp:wrapNone/>
                <wp:docPr id="1027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13081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99.6pt;margin-top:1.65pt;height:10.3pt;width:22.95pt;z-index:251659264;mso-width-relative:page;mso-height-relative:page;" filled="f" stroked="t" coordsize="21600,21600" o:gfxdata="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vXIMU1gAAAAgBAAAPAAAAAAAAAAEAIAAA&#10;ACIAAABkcnMvZG93bnJldi54bWxQSwECFAAUAAAACACHTuJAAZUFAtUBAACtAwAADgAAAAAAAAAB&#10;ACAAAAAlAQAAZHJzL2Uyb0RvYy54bWxQSwUGAAAAAAYABgBZAQAAbA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20320</wp:posOffset>
                </wp:positionV>
                <wp:extent cx="280670" cy="131445"/>
                <wp:effectExtent l="6350" t="6350" r="17780" b="14605"/>
                <wp:wrapNone/>
                <wp:docPr id="1026" name="Flowchart: Termina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13144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3" o:spid="_x0000_s1026" o:spt="116" type="#_x0000_t116" style="position:absolute;left:0pt;margin-left:-1.5pt;margin-top:1.6pt;height:10.35pt;width:22.1pt;z-index:251659264;mso-width-relative:page;mso-height-relative:page;" filled="f" stroked="t" coordsize="21600,21600" o:gfxdata="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SYqSnVAAAABgEAAA8AAAAAAAAAAQAgAAAAIgAA&#10;AGRycy9kb3ducmV2LnhtbFBLAQIUABQAAAAIAIdO4kC4x2Ke0gEAAK0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 w:val="0"/>
          <w:bCs w:val="0"/>
          <w:sz w:val="21"/>
          <w:szCs w:val="21"/>
          <w:highlight w:val="none"/>
          <w:u w:val="none"/>
          <w:lang w:val="en-US"/>
        </w:rPr>
        <w:t xml:space="preserve">         </w:t>
      </w:r>
      <w:r>
        <w:rPr>
          <w:sz w:val="22"/>
          <w:szCs w:val="22"/>
          <w:highlight w:val="none"/>
          <w:u w:val="none"/>
        </w:rPr>
        <w:t>Publi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c                               </w:t>
      </w:r>
      <w:r>
        <w:rPr>
          <w:sz w:val="22"/>
          <w:szCs w:val="22"/>
          <w:highlight w:val="none"/>
          <w:u w:val="none"/>
        </w:rPr>
        <w:t>Non-State (Private)</w:t>
      </w:r>
    </w:p>
    <w:p w14:paraId="353D5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B04C1F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Category of School</w:t>
      </w:r>
    </w:p>
    <w:p w14:paraId="0A8752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1573530</wp:posOffset>
                </wp:positionH>
                <wp:positionV relativeFrom="paragraph">
                  <wp:posOffset>46355</wp:posOffset>
                </wp:positionV>
                <wp:extent cx="236220" cy="115570"/>
                <wp:effectExtent l="6350" t="6350" r="24130" b="11430"/>
                <wp:wrapNone/>
                <wp:docPr id="22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9220" y="7413625"/>
                          <a:ext cx="236220" cy="115570"/>
                        </a:xfrm>
                        <a:prstGeom prst="flowChartTerminator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23.9pt;margin-top:3.65pt;height:9.1pt;width:18.6pt;z-index:251660288;v-text-anchor:middle;mso-width-relative:page;mso-height-relative:page;" filled="f" stroked="t" coordsize="21600,21600" o:gfxdata="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uuIXM1wAAAAgBAAAPAAAA&#10;AAAAAAEAIAAAACIAAABkcnMvZG93bnJldi54bWxQSwECFAAUAAAACACHTuJAgl928IgCAAAXBQAA&#10;DgAAAAAAAAABACAAAAAmAQAAZHJzL2Uyb0RvYy54bWxQSwUGAAAAAAYABgBZAQAAIAYAAAAA&#10;">
                <v:fill on="f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20320</wp:posOffset>
                </wp:positionV>
                <wp:extent cx="275590" cy="106680"/>
                <wp:effectExtent l="6350" t="6350" r="22860" b="20320"/>
                <wp:wrapNone/>
                <wp:docPr id="102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1066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" o:spid="_x0000_s1026" o:spt="116" type="#_x0000_t116" style="position:absolute;left:0pt;margin-left:-0.1pt;margin-top:1.6pt;height:8.4pt;width:21.7pt;z-index:251659264;mso-width-relative:page;mso-height-relative:page;" filled="f" stroked="t" coordsize="21600,21600" o:gfxdata="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DnKTNEAAAAFAQAADwAAAAAAAAABACAAAAAiAAAAZHJz&#10;L2Rvd25yZXYueG1sUEsBAhQAFAAAAAgAh07iQCsii+HSAQAAqwMAAA4AAAAAAAAAAQAgAAAAIA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ragraph">
                  <wp:posOffset>32385</wp:posOffset>
                </wp:positionV>
                <wp:extent cx="247015" cy="121920"/>
                <wp:effectExtent l="6350" t="6350" r="13335" b="24130"/>
                <wp:wrapNone/>
                <wp:docPr id="1029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" o:spid="_x0000_s1026" o:spt="116" type="#_x0000_t116" style="position:absolute;left:0pt;margin-left:51.25pt;margin-top:2.55pt;height:9.6pt;width:19.45pt;z-index:251659264;mso-width-relative:page;mso-height-relative:page;" filled="f" stroked="t" coordsize="21600,21600" o:gfxdata="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6MJxdQAAAAIAQAADwAAAAAAAAABACAAAAAiAAAA&#10;ZHJzL2Rvd25yZXYueG1sUEsBAhQAFAAAAAgAh07iQFddOOHSAQAAqw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</w:t>
      </w:r>
      <w:r>
        <w:rPr>
          <w:sz w:val="22"/>
          <w:szCs w:val="22"/>
          <w:highlight w:val="none"/>
          <w:u w:val="none"/>
        </w:rPr>
        <w:t xml:space="preserve"> Day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>Boarding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</w:t>
      </w:r>
      <w:r>
        <w:rPr>
          <w:sz w:val="22"/>
          <w:szCs w:val="22"/>
          <w:highlight w:val="none"/>
          <w:u w:val="none"/>
          <w:lang w:val="en-GB"/>
        </w:rPr>
        <w:t>Day/Boarding</w:t>
      </w:r>
    </w:p>
    <w:p w14:paraId="3E8C4E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  <w:lang w:val="en-GB"/>
        </w:rPr>
      </w:pPr>
      <w:r>
        <w:rPr>
          <w:sz w:val="22"/>
          <w:szCs w:val="22"/>
          <w:highlight w:val="none"/>
          <w:u w:val="none"/>
          <w:lang w:val="en-GB"/>
        </w:rPr>
        <w:t xml:space="preserve">                    </w:t>
      </w:r>
    </w:p>
    <w:p w14:paraId="677D701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Class </w:t>
      </w:r>
      <w:bookmarkStart w:id="0" w:name="_Hlk197521409"/>
    </w:p>
    <w:p w14:paraId="4CC521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1309370</wp:posOffset>
                </wp:positionH>
                <wp:positionV relativeFrom="paragraph">
                  <wp:posOffset>36830</wp:posOffset>
                </wp:positionV>
                <wp:extent cx="249555" cy="115570"/>
                <wp:effectExtent l="6350" t="6350" r="10795" b="11430"/>
                <wp:wrapNone/>
                <wp:docPr id="1031" name="Flowchart: Termina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11557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8" o:spid="_x0000_s1026" o:spt="116" type="#_x0000_t116" style="position:absolute;left:0pt;margin-left:103.1pt;margin-top:2.9pt;height:9.1pt;width:19.65pt;z-index:251661312;mso-width-relative:page;mso-height-relative:page;" filled="f" stroked="t" coordsize="21600,21600" o:gfxdata="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UBhYnWAAAACAEAAA8AAAAAAAAAAQAgAAAA&#10;IgAAAGRycy9kb3ducmV2LnhtbFBLAQIUABQAAAAIAIdO4kANvxqR1AEAAKw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655955</wp:posOffset>
                </wp:positionH>
                <wp:positionV relativeFrom="paragraph">
                  <wp:posOffset>50165</wp:posOffset>
                </wp:positionV>
                <wp:extent cx="299085" cy="120015"/>
                <wp:effectExtent l="6350" t="6350" r="18415" b="6985"/>
                <wp:wrapNone/>
                <wp:docPr id="1032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" cy="12001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51.65pt;margin-top:3.95pt;height:9.45pt;width:23.55pt;z-index:251661312;mso-width-relative:page;mso-height-relative:page;" filled="f" stroked="t" coordsize="21600,21600" o:gfxdata="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G+4IO1gAAAAgBAAAPAAAAAAAAAAEAIAAAACIA&#10;AABkcnMvZG93bnJldi54bWxQSwECFAAUAAAACACHTuJA47VZ7NIBAACt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38735</wp:posOffset>
                </wp:positionV>
                <wp:extent cx="283210" cy="125730"/>
                <wp:effectExtent l="6350" t="6350" r="15240" b="20320"/>
                <wp:wrapNone/>
                <wp:docPr id="1030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12573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1.65pt;margin-top:3.05pt;height:9.9pt;width:22.3pt;z-index:251661312;mso-width-relative:page;mso-height-relative:page;" filled="f" stroked="t" coordsize="21600,21600" o:gfxdata="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EugT/1AAAAAUBAAAPAAAAAAAAAAEAIAAAACIAAABk&#10;cnMvZG93bnJldi54bWxQSwECFAAUAAAACACHTuJAcTUvIdEBAACt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Boys            Girls           Co- Education </w:t>
      </w:r>
    </w:p>
    <w:p w14:paraId="7B98B7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</w:t>
      </w:r>
      <w:bookmarkEnd w:id="0"/>
    </w:p>
    <w:p w14:paraId="4A3E28D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Attendance  of the Day (Teaching Staff)</w:t>
      </w:r>
    </w:p>
    <w:p w14:paraId="6D45E9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87762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_____________________________________</w:t>
      </w:r>
    </w:p>
    <w:p w14:paraId="62C63F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B87B74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Attendance  of the Day (Non - Teaching Staff)</w:t>
      </w:r>
    </w:p>
    <w:p w14:paraId="5571DA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A1D88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______________________________________</w:t>
      </w:r>
    </w:p>
    <w:p w14:paraId="7C897D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9C2D8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49C1E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49B2B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B9A10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DD343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472B9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0D3BD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8C0DC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811" w:firstLineChars="450"/>
        <w:jc w:val="both"/>
        <w:textAlignment w:val="auto"/>
        <w:rPr>
          <w:rFonts w:hint="default"/>
          <w:b w:val="0"/>
          <w:bCs w:val="0"/>
          <w:sz w:val="18"/>
          <w:szCs w:val="18"/>
          <w:highlight w:val="none"/>
          <w:u w:val="none"/>
          <w:lang w:val="en-US"/>
        </w:rPr>
      </w:pPr>
      <w:r>
        <w:rPr>
          <w:b/>
          <w:bCs/>
          <w:sz w:val="18"/>
          <w:szCs w:val="18"/>
          <w:highlight w:val="none"/>
          <w:u w:val="none"/>
        </w:rPr>
        <w:t xml:space="preserve">STAFF STRENGTH </w:t>
      </w:r>
      <w:r>
        <w:rPr>
          <w:rFonts w:hint="default"/>
          <w:b/>
          <w:bCs/>
          <w:sz w:val="18"/>
          <w:szCs w:val="18"/>
          <w:highlight w:val="none"/>
          <w:u w:val="none"/>
          <w:lang w:val="en-US"/>
        </w:rPr>
        <w:t>(TEACHING STAFF)</w:t>
      </w:r>
    </w:p>
    <w:p w14:paraId="14664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b/>
          <w:bCs/>
          <w:sz w:val="22"/>
          <w:szCs w:val="22"/>
          <w:highlight w:val="none"/>
          <w:u w:val="none"/>
        </w:rPr>
      </w:pPr>
    </w:p>
    <w:p w14:paraId="4E87E82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Male: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______________________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1352FB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0C86A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440" w:firstLineChars="20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Female: ____________________</w:t>
      </w:r>
    </w:p>
    <w:p w14:paraId="6788C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440" w:left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98CE4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440" w:firstLineChars="20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Total:  ______________________</w:t>
      </w:r>
    </w:p>
    <w:p w14:paraId="4417D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45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1E85C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631" w:firstLineChars="350"/>
        <w:jc w:val="both"/>
        <w:textAlignment w:val="auto"/>
        <w:rPr>
          <w:rFonts w:hint="default"/>
          <w:b/>
          <w:bCs/>
          <w:sz w:val="18"/>
          <w:szCs w:val="18"/>
          <w:highlight w:val="none"/>
          <w:u w:val="none"/>
          <w:lang w:val="en-US"/>
        </w:rPr>
      </w:pPr>
      <w:r>
        <w:rPr>
          <w:rFonts w:hint="default"/>
          <w:b/>
          <w:bCs/>
          <w:sz w:val="18"/>
          <w:szCs w:val="18"/>
          <w:highlight w:val="none"/>
          <w:u w:val="none"/>
          <w:lang w:val="en-US"/>
        </w:rPr>
        <w:t>NON-TEACHING STAFF</w:t>
      </w:r>
    </w:p>
    <w:p w14:paraId="29A83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440" w:leftChars="0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72FE21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440" w:firstLineChars="200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Male: _______________</w:t>
      </w:r>
    </w:p>
    <w:p w14:paraId="1462A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440" w:leftChars="0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328E90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440" w:firstLineChars="200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Female: ______________</w:t>
      </w:r>
    </w:p>
    <w:p w14:paraId="009E3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440" w:leftChars="0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636066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leftChars="0" w:firstLine="440" w:firstLineChars="200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Total: _______________</w:t>
      </w:r>
    </w:p>
    <w:p w14:paraId="32DCB2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AB3BDBD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Permanent Staff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</w:t>
      </w:r>
      <w:r>
        <w:rPr>
          <w:sz w:val="22"/>
          <w:szCs w:val="22"/>
          <w:highlight w:val="none"/>
          <w:u w:val="none"/>
        </w:rPr>
        <w:t>___________________________________________</w:t>
      </w:r>
    </w:p>
    <w:p w14:paraId="39FDE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45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FA4087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b/>
          <w:b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Temporary</w:t>
      </w:r>
      <w:r>
        <w:rPr>
          <w:rFonts w:hint="default"/>
          <w:sz w:val="22"/>
          <w:szCs w:val="22"/>
          <w:highlight w:val="none"/>
          <w:u w:val="none"/>
          <w:lang w:val="en-US"/>
        </w:rPr>
        <w:t>/Casual</w:t>
      </w:r>
      <w:r>
        <w:rPr>
          <w:sz w:val="22"/>
          <w:szCs w:val="22"/>
          <w:highlight w:val="none"/>
          <w:u w:val="none"/>
        </w:rPr>
        <w:t xml:space="preserve"> Staff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</w:t>
      </w:r>
      <w:r>
        <w:rPr>
          <w:sz w:val="22"/>
          <w:szCs w:val="22"/>
          <w:highlight w:val="none"/>
          <w:u w:val="none"/>
        </w:rPr>
        <w:t>_____________________________________</w:t>
      </w:r>
    </w:p>
    <w:p w14:paraId="2575C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b/>
          <w:bCs/>
          <w:sz w:val="22"/>
          <w:szCs w:val="22"/>
          <w:highlight w:val="none"/>
          <w:u w:val="none"/>
        </w:rPr>
      </w:pPr>
    </w:p>
    <w:p w14:paraId="499496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t xml:space="preserve">LEARNERS POPULATION </w:t>
      </w:r>
    </w:p>
    <w:p w14:paraId="534C7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450"/>
        <w:jc w:val="both"/>
        <w:textAlignment w:val="auto"/>
        <w:rPr>
          <w:b/>
          <w:bCs/>
          <w:sz w:val="22"/>
          <w:szCs w:val="22"/>
          <w:highlight w:val="none"/>
          <w:u w:val="none"/>
        </w:rPr>
      </w:pPr>
    </w:p>
    <w:p w14:paraId="2AE3246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Total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Numbers of Boys:</w:t>
      </w:r>
      <w:r>
        <w:rPr>
          <w:sz w:val="22"/>
          <w:szCs w:val="22"/>
          <w:highlight w:val="none"/>
          <w:u w:val="none"/>
        </w:rPr>
        <w:t xml:space="preserve"> ______________________________________</w:t>
      </w:r>
    </w:p>
    <w:p w14:paraId="66714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95672C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Total Numbers of Girls: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_______________________________________</w:t>
      </w:r>
    </w:p>
    <w:p w14:paraId="181F00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5A7374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Total Numbers of Learners:____________________________________</w:t>
      </w:r>
    </w:p>
    <w:p w14:paraId="656ED5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AD7304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Learners with special need</w:t>
      </w:r>
      <w:r>
        <w:rPr>
          <w:rFonts w:hint="default"/>
          <w:sz w:val="22"/>
          <w:szCs w:val="22"/>
          <w:highlight w:val="none"/>
          <w:u w:val="none"/>
          <w:lang w:val="en-GB"/>
        </w:rPr>
        <w:t>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 ____________________________________</w:t>
      </w:r>
    </w:p>
    <w:p w14:paraId="1624D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FFFFFF"/>
          <w:sz w:val="22"/>
          <w:szCs w:val="22"/>
          <w:highlight w:val="none"/>
          <w:u w:val="none"/>
        </w:rPr>
      </w:pPr>
    </w:p>
    <w:p w14:paraId="7123954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How many learners dropped out of last term?______________________ </w:t>
      </w:r>
    </w:p>
    <w:p w14:paraId="734B7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CEC87D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Reason(s) for dropping out of school: </w:t>
      </w:r>
    </w:p>
    <w:p w14:paraId="77A930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25400</wp:posOffset>
                </wp:positionV>
                <wp:extent cx="290830" cy="131445"/>
                <wp:effectExtent l="6350" t="6350" r="7620" b="14605"/>
                <wp:wrapNone/>
                <wp:docPr id="121" name="Flowchart: Termina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75.95pt;margin-top:2pt;height:10.35pt;width:22.9pt;z-index:251738112;v-text-anchor:middle;mso-width-relative:page;mso-height-relative:page;" filled="f" stroked="t" coordsize="21600,21600" o:gfxdata="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JUSPwNcAAAAIAQAADwAAAAAAAAABACAAAAAiAAAAZHJzL2Rvd25yZXYu&#10;eG1sUEsBAhQAFAAAAAgAh07iQFxmLRRuAgAA7AQAAA4AAAAAAAAAAQAgAAAAJgEAAGRycy9lMm9E&#10;b2MueG1sUEsFBgAAAAAGAAYAWQEAAAYGAAAAAA=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11430</wp:posOffset>
                </wp:positionV>
                <wp:extent cx="290830" cy="131445"/>
                <wp:effectExtent l="6350" t="6350" r="7620" b="14605"/>
                <wp:wrapNone/>
                <wp:docPr id="120" name="Flowchart: Termina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6210" y="804926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.7pt;margin-top:0.9pt;height:10.35pt;width:22.9pt;z-index:251737088;v-text-anchor:middle;mso-width-relative:page;mso-height-relative:page;" filled="f" stroked="t" coordsize="21600,21600" o:gfxdata="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I3iLQtIAAAAFAQAADwAAAAAAAAABACAAAAAiAAAAZHJzL2Rv&#10;d25yZXYueG1sUEsBAhQAFAAAAAgAh07iQD/k5YV5AgAA+AQAAA4AAAAAAAAAAQAgAAAAIQEAAGRy&#10;cy9lMm9Eb2MueG1sUEsFBgAAAAAGAAYAWQEAAAwGAAAAAA=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Poor Academic Performance                     Early Marriage or Teenage Pregnancy              </w:t>
      </w:r>
    </w:p>
    <w:p w14:paraId="02D5ED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2252345</wp:posOffset>
                </wp:positionH>
                <wp:positionV relativeFrom="paragraph">
                  <wp:posOffset>15875</wp:posOffset>
                </wp:positionV>
                <wp:extent cx="290830" cy="131445"/>
                <wp:effectExtent l="6350" t="6350" r="7620" b="14605"/>
                <wp:wrapNone/>
                <wp:docPr id="123" name="Flowchart: Termina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77.35pt;margin-top:1.25pt;height:10.35pt;width:22.9pt;z-index:251740160;v-text-anchor:middle;mso-width-relative:page;mso-height-relative:page;" filled="f" stroked="t" coordsize="21600,21600" o:gfxdata="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C7nWOdYAAAAIAQAADwAAAAAAAAABACAAAAAiAAAAZHJzL2Rvd25yZXYu&#10;eG1sUEsBAhQAFAAAAAgAh07iQA+tqQxvAgAA7AQAAA4AAAAAAAAAAQAgAAAAJQEAAGRycy9lMm9E&#10;b2MueG1sUEsFBgAAAAAGAAYAWQEAAAYGAAAAAA=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21590</wp:posOffset>
                </wp:positionV>
                <wp:extent cx="290830" cy="131445"/>
                <wp:effectExtent l="6350" t="6350" r="7620" b="14605"/>
                <wp:wrapNone/>
                <wp:docPr id="124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.45pt;margin-top:1.7pt;height:10.35pt;width:22.9pt;z-index:251741184;v-text-anchor:middle;mso-width-relative:page;mso-height-relative:page;" filled="f" stroked="t" coordsize="21600,21600" o:gfxdata="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RwfxnUAAAABQEAAA8AAAAAAAAAAQAgAAAAIgAAAGRycy9kb3ducmV2Lnht&#10;bFBLAQIUABQAAAAIAIdO4kBzFt7EbwIAAOwEAAAOAAAAAAAAAAEAIAAAACMBAABkcnMvZTJvRG9j&#10;LnhtbFBLBQYAAAAABgAGAFkBAAAEBgAAAAA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Lack of motivation  or Interest                  Health Issues          </w:t>
      </w:r>
    </w:p>
    <w:p w14:paraId="046422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2540</wp:posOffset>
                </wp:positionV>
                <wp:extent cx="290830" cy="131445"/>
                <wp:effectExtent l="6350" t="6350" r="7620" b="14605"/>
                <wp:wrapNone/>
                <wp:docPr id="127" name="Flowchart: Termina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78.05pt;margin-top:0.2pt;height:10.35pt;width:22.9pt;z-index:251743232;v-text-anchor:middle;mso-width-relative:page;mso-height-relative:page;" filled="f" stroked="t" coordsize="21600,21600" o:gfxdata="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1n+XnVAAAABwEAAA8AAAAAAAAAAQAgAAAAIgAAAGRycy9kb3ducmV2Lnht&#10;bFBLAQIUABQAAAAIAIdO4kCpO6A9bgIAAOwEAAAOAAAAAAAAAAEAIAAAACQBAABkcnMvZTJvRG9j&#10;LnhtbFBLBQYAAAAABgAGAFkBAAAEBgAAAAA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41910</wp:posOffset>
                </wp:positionV>
                <wp:extent cx="290830" cy="131445"/>
                <wp:effectExtent l="6350" t="6350" r="7620" b="14605"/>
                <wp:wrapNone/>
                <wp:docPr id="122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4.55pt;margin-top:3.3pt;height:10.35pt;width:22.9pt;z-index:251739136;v-text-anchor:middle;mso-width-relative:page;mso-height-relative:page;" filled="f" stroked="t" coordsize="21600,21600" o:gfxdata="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NU9QLUAAAABQEAAA8AAAAAAAAAAQAgAAAAIgAAAGRycy9kb3ducmV2Lnht&#10;bFBLAQIUABQAAAAIAIdO4kCGS1PtbwIAAOwEAAAOAAAAAAAAAAEAIAAAACMBAABkcnMvZTJvRG9j&#10;LnhtbFBLBQYAAAAABgAGAFkBAAAEBgAAAAA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Financial Challenges                                    Peer Influence </w:t>
      </w:r>
    </w:p>
    <w:p w14:paraId="7CF285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10" w:firstLineChars="5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24130</wp:posOffset>
                </wp:positionV>
                <wp:extent cx="290830" cy="131445"/>
                <wp:effectExtent l="6350" t="6350" r="7620" b="14605"/>
                <wp:wrapNone/>
                <wp:docPr id="128" name="Flowchart: Termina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5.25pt;margin-top:1.9pt;height:10.35pt;width:22.9pt;z-index:251744256;v-text-anchor:middle;mso-width-relative:page;mso-height-relative:page;" filled="f" stroked="t" coordsize="21600,21600" o:gfxdata="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z+hCvUAAAABgEAAA8AAAAAAAAAAQAgAAAAIgAAAGRycy9kb3ducmV2Lnht&#10;bFBLAQIUABQAAAAIAIdO4kCZrcSXbwIAAOwEAAAOAAAAAAAAAAEAIAAAACMBAABkcnMvZTJvRG9j&#10;LnhtbFBLBQYAAAAABgAGAFkBAAAEBgAAAAA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2247265</wp:posOffset>
                </wp:positionH>
                <wp:positionV relativeFrom="paragraph">
                  <wp:posOffset>8255</wp:posOffset>
                </wp:positionV>
                <wp:extent cx="290830" cy="131445"/>
                <wp:effectExtent l="6350" t="6350" r="7620" b="14605"/>
                <wp:wrapNone/>
                <wp:docPr id="125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13144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76.95pt;margin-top:0.65pt;height:10.35pt;width:22.9pt;z-index:251742208;v-text-anchor:middle;mso-width-relative:page;mso-height-relative:page;" filled="f" stroked="t" coordsize="21600,21600" o:gfxdata="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h/6S2NYAAAAIAQAADwAAAAAAAAABACAAAAAiAAAAZHJzL2Rvd25yZXYu&#10;eG1sUEsBAhQAFAAAAAgAh07iQPrwJCVvAgAA7AQAAA4AAAAAAAAAAQAgAAAAJQEAAGRycy9lMm9E&#10;b2MueG1sUEsFBgAAAAAGAAYAWQEAAAYGAAAAAA=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Family Problems                                           Bulling  and Abuses</w:t>
      </w:r>
    </w:p>
    <w:p w14:paraId="2E4C05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7D3AA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10BDA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376B2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221AB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AD68C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1C3F6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35651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4AF447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00431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4F34CC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4D7DE2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17EA32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721DC7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6810B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47530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EF4B4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726A5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>ACHIEVEMENTS AND STANDARDS/LEARNERS PERSONAL SKILLS AND PARTI</w:t>
      </w:r>
    </w:p>
    <w:p w14:paraId="1D9E1A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>CIPATION</w:t>
      </w:r>
    </w:p>
    <w:p w14:paraId="403DB9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24D31D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Key Metrics ( 1 - 4 )</w:t>
      </w:r>
    </w:p>
    <w:p w14:paraId="5A002A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03D712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4 - Very Good, 3 - Good, 2 - Fair and 1 - Poor.</w:t>
      </w:r>
    </w:p>
    <w:p w14:paraId="06ADE7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082414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/>
          <w:bCs/>
          <w:i/>
          <w:i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i/>
          <w:iCs/>
          <w:sz w:val="22"/>
          <w:szCs w:val="22"/>
          <w:highlight w:val="none"/>
          <w:u w:val="none"/>
          <w:lang w:val="en-US"/>
        </w:rPr>
        <w:t>Mark only one oval.</w:t>
      </w:r>
    </w:p>
    <w:p w14:paraId="4ACA6C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/>
          <w:bCs/>
          <w:i/>
          <w:iCs/>
          <w:sz w:val="22"/>
          <w:szCs w:val="22"/>
          <w:highlight w:val="none"/>
          <w:u w:val="none"/>
          <w:lang w:val="en-US"/>
        </w:rPr>
      </w:pPr>
    </w:p>
    <w:p w14:paraId="73B42926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textAlignment w:val="auto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Internal </w:t>
      </w:r>
      <w:r>
        <w:rPr>
          <w:sz w:val="22"/>
          <w:szCs w:val="22"/>
          <w:highlight w:val="none"/>
          <w:u w:val="none"/>
        </w:rPr>
        <w:t>Examination Results in the last three years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4CB64E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51435</wp:posOffset>
                </wp:positionV>
                <wp:extent cx="233680" cy="98425"/>
                <wp:effectExtent l="6350" t="6350" r="7620" b="9525"/>
                <wp:wrapNone/>
                <wp:docPr id="1126" name="Flowchart: Termina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9842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2" o:spid="_x0000_s1026" o:spt="116" type="#_x0000_t116" style="position:absolute;left:0pt;margin-left:97.6pt;margin-top:4.05pt;height:7.75pt;width:18.4pt;z-index:251662336;mso-width-relative:page;mso-height-relative:page;" filled="f" stroked="t" coordsize="21600,21600" o:gfxdata="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iMjia1QAAAAgBAAAPAAAAAAAAAAEAIAAAACIA&#10;AABkcnMvZG93bnJldi54bWxQSwECFAAUAAAACACHTuJApKkmc9MBAACs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41910</wp:posOffset>
                </wp:positionV>
                <wp:extent cx="228600" cy="93345"/>
                <wp:effectExtent l="6350" t="6350" r="12700" b="14605"/>
                <wp:wrapNone/>
                <wp:docPr id="1125" name="Flowchart: Termina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334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1" o:spid="_x0000_s1026" o:spt="116" type="#_x0000_t116" style="position:absolute;left:0pt;margin-left:28.2pt;margin-top:3.3pt;height:7.35pt;width:18pt;z-index:251662336;mso-width-relative:page;mso-height-relative:page;" filled="f" stroked="t" coordsize="21600,21600" o:gfxdata="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HWCs9QAAAAGAQAADwAAAAAAAAABACAAAAAiAAAA&#10;ZHJzL2Rvd25yZXYueG1sUEsBAhQAFAAAAAgAh07iQNfYn2LSAQAArA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  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>Available            Not Available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            </w:t>
      </w:r>
    </w:p>
    <w:p w14:paraId="4DDA13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 xml:space="preserve">                                        </w:t>
      </w:r>
    </w:p>
    <w:p w14:paraId="1B778D1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External Examination Results in the last three years (WAEC, NECO, NBAIS, NABTEB).</w:t>
      </w:r>
    </w:p>
    <w:p w14:paraId="08F9687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646" w:leftChars="0" w:firstLine="0" w:firstLineChars="0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WAEC </w:t>
      </w:r>
    </w:p>
    <w:p w14:paraId="5E48A0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58420</wp:posOffset>
                </wp:positionV>
                <wp:extent cx="277495" cy="111760"/>
                <wp:effectExtent l="6350" t="6350" r="20955" b="15240"/>
                <wp:wrapNone/>
                <wp:docPr id="1128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4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111.5pt;margin-top:4.6pt;height:8.8pt;width:21.85pt;z-index:251662336;mso-width-relative:page;mso-height-relative:page;" filled="f" stroked="t" coordsize="21600,21600" o:gfxdata="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BuFPDWAAAACAEAAA8AAAAAAAAAAQAgAAAA&#10;IgAAAGRycy9kb3ducmV2LnhtbFBLAQIUABQAAAAIAIdO4kAk8kNb1AEAAK0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554990</wp:posOffset>
                </wp:positionH>
                <wp:positionV relativeFrom="paragraph">
                  <wp:posOffset>60325</wp:posOffset>
                </wp:positionV>
                <wp:extent cx="267970" cy="112395"/>
                <wp:effectExtent l="6350" t="6350" r="11430" b="14605"/>
                <wp:wrapNone/>
                <wp:docPr id="1127" name="Flowchart: Termina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69" cy="11239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1" o:spid="_x0000_s1026" o:spt="116" type="#_x0000_t116" style="position:absolute;left:0pt;margin-left:43.7pt;margin-top:4.75pt;height:8.85pt;width:21.1pt;z-index:251662336;mso-width-relative:page;mso-height-relative:page;" filled="f" stroked="t" coordsize="21600,21600" o:gfxdata="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MsNE7VAAAABwEAAA8AAAAAAAAAAQAgAAAAIgAA&#10;AGRycy9kb3ducmV2LnhtbFBLAQIUABQAAAAIAIdO4kDg9uWL0gEAAK0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  <w:t xml:space="preserve">          </w:t>
      </w: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 xml:space="preserve">       </w:t>
      </w:r>
      <w:r>
        <w:rPr>
          <w:b/>
          <w:bCs/>
          <w:sz w:val="22"/>
          <w:szCs w:val="22"/>
          <w:highlight w:val="none"/>
          <w:u w:val="none"/>
        </w:rPr>
        <w:t xml:space="preserve">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>Not Availabl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</w:t>
      </w:r>
    </w:p>
    <w:p w14:paraId="3F3555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718F7B6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646" w:leftChars="0" w:firstLine="0" w:firstLine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NECO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 </w:t>
      </w:r>
    </w:p>
    <w:p w14:paraId="03BFB6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646" w:leftChars="0" w:firstLine="330" w:firstLineChars="15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b w:val="0"/>
          <w:bCs w:val="0"/>
          <w:sz w:val="22"/>
          <w:highlight w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50800</wp:posOffset>
                </wp:positionV>
                <wp:extent cx="242570" cy="94615"/>
                <wp:effectExtent l="6350" t="6350" r="17780" b="13335"/>
                <wp:wrapNone/>
                <wp:docPr id="16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9461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42.45pt;margin-top:4pt;height:7.45pt;width:19.1pt;z-index:251700224;mso-width-relative:page;mso-height-relative:page;" filled="f" stroked="t" coordsize="21600,21600" o:gfxdata="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J20ZXVAAAABwEAAA8AAAAAAAAAAQAgAAAAIgAAAGRy&#10;cy9kb3ducmV2LnhtbFBLAQIUABQAAAAIAIdO4kAHvh3GzwEAAKoDAAAOAAAAAAAAAAEAIAAAACQ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 w:val="0"/>
          <w:bCs w:val="0"/>
          <w:sz w:val="22"/>
          <w:highlight w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1478915</wp:posOffset>
                </wp:positionH>
                <wp:positionV relativeFrom="paragraph">
                  <wp:posOffset>36195</wp:posOffset>
                </wp:positionV>
                <wp:extent cx="262890" cy="104140"/>
                <wp:effectExtent l="6350" t="6350" r="16510" b="22860"/>
                <wp:wrapNone/>
                <wp:docPr id="17" name="Flowchart: Termina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1041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2" o:spid="_x0000_s1026" o:spt="116" type="#_x0000_t116" style="position:absolute;left:0pt;margin-left:116.45pt;margin-top:2.85pt;height:8.2pt;width:20.7pt;z-index:251701248;mso-width-relative:page;mso-height-relative:page;" filled="f" stroked="t" coordsize="21600,21600" o:gfxdata="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J84+XWAAAACAEAAA8AAAAAAAAAAQAgAAAAIgAA&#10;AGRycy9kb3ducmV2LnhtbFBLAQIUABQAAAAIAIdO4kB63n/w0QEAAKsDAAAOAAAAAAAAAAEAIAAA&#10;ACU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  <w:t xml:space="preserve">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>Not Availabl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</w:t>
      </w:r>
    </w:p>
    <w:p w14:paraId="3CBBFC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962F8B5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646" w:leftChars="0" w:firstLine="0" w:firstLine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NBAIS</w:t>
      </w:r>
    </w:p>
    <w:p w14:paraId="054046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646" w:leftChars="0" w:firstLine="550" w:firstLineChars="25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b w:val="0"/>
          <w:bCs w:val="0"/>
          <w:sz w:val="22"/>
          <w:highlight w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34925</wp:posOffset>
                </wp:positionV>
                <wp:extent cx="277495" cy="111760"/>
                <wp:effectExtent l="6350" t="6350" r="20955" b="15240"/>
                <wp:wrapNone/>
                <wp:docPr id="18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47.55pt;margin-top:2.75pt;height:8.8pt;width:21.85pt;z-index:251702272;mso-width-relative:page;mso-height-relative:page;" filled="f" stroked="t" coordsize="21600,21600" o:gfxdata="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YZvh61QAAAAcBAAAPAAAAAAAAAAEAIAAAACIA&#10;AABkcnMvZG93bnJldi54bWxQSwECFAAUAAAACACHTuJAVkOuwNMBAACr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48260</wp:posOffset>
                </wp:positionV>
                <wp:extent cx="277495" cy="111760"/>
                <wp:effectExtent l="6350" t="6350" r="20955" b="15240"/>
                <wp:wrapNone/>
                <wp:docPr id="19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124.4pt;margin-top:3.8pt;height:8.8pt;width:21.85pt;z-index:251703296;mso-width-relative:page;mso-height-relative:page;" filled="f" stroked="t" coordsize="21600,21600" o:gfxdata="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CHA7K9YAAAAIAQAADwAAAAAAAAABACAAAAAi&#10;AAAAZHJzL2Rvd25yZXYueG1sUEsBAhQAFAAAAAgAh07iQM97k8bTAQAAqw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</w:t>
      </w:r>
      <w:r>
        <w:rPr>
          <w:sz w:val="22"/>
          <w:szCs w:val="22"/>
          <w:highlight w:val="none"/>
          <w:u w:val="none"/>
        </w:rPr>
        <w:t>Not Availabl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</w:t>
      </w:r>
    </w:p>
    <w:p w14:paraId="4AE448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                                                                                            </w:t>
      </w:r>
    </w:p>
    <w:p w14:paraId="26C4417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646" w:leftChars="0" w:firstLine="0" w:firstLine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NABTEB</w:t>
      </w:r>
    </w:p>
    <w:p w14:paraId="121244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646" w:leftChars="0" w:firstLine="880" w:firstLineChars="40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b w:val="0"/>
          <w:bCs w:val="0"/>
          <w:sz w:val="22"/>
          <w:highlight w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29210</wp:posOffset>
                </wp:positionV>
                <wp:extent cx="277495" cy="111760"/>
                <wp:effectExtent l="6350" t="6350" r="20955" b="15240"/>
                <wp:wrapNone/>
                <wp:docPr id="21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131.25pt;margin-top:2.3pt;height:8.8pt;width:21.85pt;z-index:251705344;mso-width-relative:page;mso-height-relative:page;" filled="f" stroked="t" coordsize="21600,21600" o:gfxdata="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G0bsi1QAAAAgBAAAPAAAAAAAAAAEAIAAAACIA&#10;AABkcnMvZG93bnJldi54bWxQSwECFAAUAAAACACHTuJALoJ0ttMBAACr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</w:t>
      </w:r>
      <w:r>
        <w:rPr>
          <w:sz w:val="22"/>
          <w:szCs w:val="22"/>
          <w:highlight w:val="none"/>
          <w:u w:val="none"/>
        </w:rPr>
        <w:t>Not Availabl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</w:t>
      </w:r>
      <w:r>
        <w:rPr>
          <w:b w:val="0"/>
          <w:bCs w:val="0"/>
          <w:sz w:val="22"/>
          <w:highlight w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615315</wp:posOffset>
                </wp:positionH>
                <wp:positionV relativeFrom="paragraph">
                  <wp:posOffset>64770</wp:posOffset>
                </wp:positionV>
                <wp:extent cx="277495" cy="111760"/>
                <wp:effectExtent l="6350" t="6350" r="20955" b="15240"/>
                <wp:wrapNone/>
                <wp:docPr id="20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48.45pt;margin-top:5.1pt;height:8.8pt;width:21.85pt;z-index:251704320;mso-width-relative:page;mso-height-relative:page;" filled="f" stroked="t" coordsize="21600,21600" o:gfxdata="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CiQxNYAAAAIAQAADwAAAAAAAAABACAAAAAi&#10;AAAAZHJzL2Rvd25yZXYueG1sUEsBAhQAFAAAAAgAh07iQLe6SbDTAQAAqw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</w:p>
    <w:p w14:paraId="7A4EF4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</w:t>
      </w:r>
    </w:p>
    <w:p w14:paraId="6D95667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Performance in 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External</w:t>
      </w:r>
      <w:r>
        <w:rPr>
          <w:sz w:val="22"/>
          <w:szCs w:val="22"/>
          <w:highlight w:val="none"/>
          <w:u w:val="none"/>
        </w:rPr>
        <w:t xml:space="preserve"> Examination</w:t>
      </w:r>
      <w:r>
        <w:rPr>
          <w:rFonts w:hint="default"/>
          <w:sz w:val="22"/>
          <w:szCs w:val="22"/>
          <w:highlight w:val="none"/>
          <w:u w:val="none"/>
          <w:lang w:val="en-US"/>
        </w:rPr>
        <w:t>(WAEC, NECO, NBAIS, NABTEB).</w:t>
      </w:r>
    </w:p>
    <w:p w14:paraId="0B0BEB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sz w:val="22"/>
          <w:szCs w:val="22"/>
          <w:highlight w:val="none"/>
          <w:u w:val="none"/>
        </w:rPr>
      </w:pPr>
    </w:p>
    <w:p w14:paraId="519B0B46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 w:firstLine="0" w:firstLine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WAEC</w:t>
      </w:r>
    </w:p>
    <w:p w14:paraId="1361B7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332740</wp:posOffset>
                </wp:positionH>
                <wp:positionV relativeFrom="paragraph">
                  <wp:posOffset>47625</wp:posOffset>
                </wp:positionV>
                <wp:extent cx="238760" cy="107315"/>
                <wp:effectExtent l="6350" t="6350" r="21590" b="19685"/>
                <wp:wrapNone/>
                <wp:docPr id="1129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731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26.2pt;margin-top:3.75pt;height:8.45pt;width:18.8pt;z-index:251662336;mso-width-relative:page;mso-height-relative:page;" filled="f" stroked="t" coordsize="21600,21600" o:gfxdata="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oiBadUAAAAGAQAADwAAAAAAAAABACAAAAAiAAAA&#10;ZHJzL2Rvd25yZXYueG1sUEsBAhQAFAAAAAgAh07iQA7IL0vRAQAArQMAAA4AAAAAAAAAAQAgAAAA&#10;JA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2611755</wp:posOffset>
                </wp:positionH>
                <wp:positionV relativeFrom="paragraph">
                  <wp:posOffset>32385</wp:posOffset>
                </wp:positionV>
                <wp:extent cx="262890" cy="132080"/>
                <wp:effectExtent l="6350" t="6350" r="16510" b="13970"/>
                <wp:wrapNone/>
                <wp:docPr id="1131" name="Flowchart: Termina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89" cy="1320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9" o:spid="_x0000_s1026" o:spt="116" type="#_x0000_t116" style="position:absolute;left:0pt;margin-left:205.65pt;margin-top:2.55pt;height:10.4pt;width:20.7pt;z-index:251662336;mso-width-relative:page;mso-height-relative:page;" filled="f" stroked="t" coordsize="21600,21600" o:gfxdata="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Qry8DdcAAAAIAQAADwAAAAAAAAABACAA&#10;AAAiAAAAZHJzL2Rvd25yZXYueG1sUEsBAhQAFAAAAAgAh07iQC/gMF/VAQAArQMAAA4AAAAAAAAA&#10;AQAgAAAAJgEAAGRycy9lMm9Eb2MueG1sUEsFBgAAAAAGAAYAWQEAAG0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1954530</wp:posOffset>
                </wp:positionH>
                <wp:positionV relativeFrom="paragraph">
                  <wp:posOffset>39370</wp:posOffset>
                </wp:positionV>
                <wp:extent cx="271780" cy="127000"/>
                <wp:effectExtent l="6350" t="6350" r="7620" b="19050"/>
                <wp:wrapNone/>
                <wp:docPr id="1132" name="Flowchart: Termina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7" o:spid="_x0000_s1026" o:spt="116" type="#_x0000_t116" style="position:absolute;left:0pt;margin-left:153.9pt;margin-top:3.1pt;height:10pt;width:21.4pt;z-index:251662336;mso-width-relative:page;mso-height-relative:page;" filled="f" stroked="t" coordsize="21600,21600" o:gfxdata="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e99YnWAAAACAEAAA8AAAAAAAAAAQAgAAAAIgAA&#10;AGRycy9kb3ducmV2LnhtbFBLAQIUABQAAAAIAIdO4kCVabxP0QEAAK0DAAAOAAAAAAAAAAEAIAAA&#10;ACU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17145</wp:posOffset>
                </wp:positionV>
                <wp:extent cx="267335" cy="132080"/>
                <wp:effectExtent l="6350" t="6350" r="12065" b="13970"/>
                <wp:wrapNone/>
                <wp:docPr id="1130" name="Flowchart: Termina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4" cy="1320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6" o:spid="_x0000_s1026" o:spt="116" type="#_x0000_t116" style="position:absolute;left:0pt;margin-left:100.65pt;margin-top:1.35pt;height:10.4pt;width:21.05pt;z-index:251662336;mso-width-relative:page;mso-height-relative:page;" filled="f" stroked="t" coordsize="21600,21600" o:gfxdata="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+m5K01gAAAAgBAAAPAAAAAAAAAAEAIAAA&#10;ACIAAABkcnMvZG93bnJldi54bWxQSwECFAAUAAAACACHTuJA5Z8i59UBAACtAwAADgAAAAAAAAAB&#10;ACAAAAAlAQAAZHJzL2Uyb0RvYy54bWxQSwUGAAAAAAYABgBZAQAAbA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Very  </w:t>
      </w:r>
      <w:r>
        <w:rPr>
          <w:sz w:val="22"/>
          <w:szCs w:val="22"/>
          <w:highlight w:val="none"/>
          <w:u w:val="none"/>
        </w:rPr>
        <w:t xml:space="preserve">Good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Fair              Poor</w:t>
      </w:r>
    </w:p>
    <w:p w14:paraId="0D6092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ED3B2E5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 w:firstLine="0" w:firstLine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NECO</w:t>
      </w:r>
    </w:p>
    <w:p w14:paraId="1F350B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34925</wp:posOffset>
                </wp:positionV>
                <wp:extent cx="278765" cy="119380"/>
                <wp:effectExtent l="6350" t="6350" r="19685" b="7620"/>
                <wp:wrapNone/>
                <wp:docPr id="86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65" cy="1193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214.05pt;margin-top:2.75pt;height:9.4pt;width:21.95pt;z-index:251710464;mso-width-relative:page;mso-height-relative:page;" filled="f" stroked="t" coordsize="21600,21600" o:gfxdata="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lesCjWAAAACAEAAA8AAAAAAAAAAQAgAAAA&#10;IgAAAGRycy9kb3ducmV2LnhtbFBLAQIUABQAAAAIAIdO4kBxYkx01AEAAKs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29210</wp:posOffset>
                </wp:positionV>
                <wp:extent cx="260985" cy="107950"/>
                <wp:effectExtent l="6350" t="6350" r="18415" b="19050"/>
                <wp:wrapNone/>
                <wp:docPr id="85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10795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165.75pt;margin-top:2.3pt;height:8.5pt;width:20.55pt;z-index:251709440;mso-width-relative:page;mso-height-relative:page;" filled="f" stroked="t" coordsize="21600,21600" o:gfxdata="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oV2aw1gAAAAgBAAAPAAAAAAAAAAEAIAAAACIA&#10;AABkcnMvZG93bnJldi54bWxQSwECFAAUAAAACACHTuJAlim6YtIBAACr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36195</wp:posOffset>
                </wp:positionV>
                <wp:extent cx="255905" cy="111125"/>
                <wp:effectExtent l="6350" t="6350" r="23495" b="15875"/>
                <wp:wrapNone/>
                <wp:docPr id="84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108.7pt;margin-top:2.85pt;height:8.75pt;width:20.15pt;z-index:251708416;mso-width-relative:page;mso-height-relative:page;" filled="f" stroked="t" coordsize="21600,21600" o:gfxdata="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2Qa2TdYAAAAIAQAADwAAAAAAAAABACAAAAAiAAAA&#10;ZHJzL2Rvd25yZXYueG1sUEsBAhQAFAAAAAgAh07iQFWQouvQAQAAqwMAAA4AAAAAAAAAAQAgAAAA&#10;JQ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404495</wp:posOffset>
                </wp:positionH>
                <wp:positionV relativeFrom="paragraph">
                  <wp:posOffset>29210</wp:posOffset>
                </wp:positionV>
                <wp:extent cx="266065" cy="101600"/>
                <wp:effectExtent l="6350" t="6350" r="13335" b="6350"/>
                <wp:wrapNone/>
                <wp:docPr id="23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31.85pt;margin-top:2.3pt;height:8pt;width:20.95pt;z-index:251706368;mso-width-relative:page;mso-height-relative:page;" filled="f" stroked="t" coordsize="21600,21600" o:gfxdata="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7obt/UAAAABwEAAA8AAAAAAAAAAQAgAAAAIgAA&#10;AGRycy9kb3ducmV2LnhtbFBLAQIUABQAAAAIAIdO4kC+pr9H0wEAAKs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Very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Fair              Poor</w:t>
      </w:r>
    </w:p>
    <w:p w14:paraId="00CCEB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CD51912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 w:firstLine="0" w:firstLine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NBAIS</w:t>
      </w:r>
    </w:p>
    <w:p w14:paraId="733B82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45720</wp:posOffset>
                </wp:positionV>
                <wp:extent cx="245110" cy="95250"/>
                <wp:effectExtent l="6350" t="6350" r="15240" b="12700"/>
                <wp:wrapNone/>
                <wp:docPr id="89" name="Flowchart: Termina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9525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1" o:spid="_x0000_s1026" o:spt="116" type="#_x0000_t116" style="position:absolute;left:0pt;margin-left:221.35pt;margin-top:3.6pt;height:7.5pt;width:19.3pt;z-index:251713536;mso-width-relative:page;mso-height-relative:page;" filled="f" stroked="t" coordsize="21600,21600" o:gfxdata="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91k/41gAAAAgBAAAPAAAAAAAAAAEAIAAAACIA&#10;AABkcnMvZG93bnJldi54bWxQSwECFAAUAAAACACHTuJAy09VidIBAACq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2197735</wp:posOffset>
                </wp:positionH>
                <wp:positionV relativeFrom="paragraph">
                  <wp:posOffset>51435</wp:posOffset>
                </wp:positionV>
                <wp:extent cx="250190" cy="88900"/>
                <wp:effectExtent l="6350" t="6350" r="10160" b="19050"/>
                <wp:wrapNone/>
                <wp:docPr id="88" name="Flowchart: Termina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889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1" o:spid="_x0000_s1026" o:spt="116" type="#_x0000_t116" style="position:absolute;left:0pt;margin-left:173.05pt;margin-top:4.05pt;height:7pt;width:19.7pt;z-index:251712512;mso-width-relative:page;mso-height-relative:page;" filled="f" stroked="t" coordsize="21600,21600" o:gfxdata="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/p1ndcAAAAIAQAADwAAAAAAAAABACAAAAAi&#10;AAAAZHJzL2Rvd25yZXYueG1sUEsBAhQAFAAAAAgAh07iQPMeJe7SAQAAqgMAAA4AAAAAAAAAAQAg&#10;AAAAJg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40005</wp:posOffset>
                </wp:positionV>
                <wp:extent cx="267970" cy="112395"/>
                <wp:effectExtent l="6350" t="6350" r="11430" b="14605"/>
                <wp:wrapNone/>
                <wp:docPr id="87" name="Flowchart: Termina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" cy="11239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1" o:spid="_x0000_s1026" o:spt="116" type="#_x0000_t116" style="position:absolute;left:0pt;margin-left:120.55pt;margin-top:3.15pt;height:8.85pt;width:21.1pt;z-index:251711488;mso-width-relative:page;mso-height-relative:page;" filled="f" stroked="t" coordsize="21600,21600" o:gfxdata="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PGdR71QAAAAgBAAAPAAAAAAAAAAEAIAAAACIAAABk&#10;cnMvZG93bnJldi54bWxQSwECFAAUAAAACACHTuJAq1l779ABAACr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34925</wp:posOffset>
                </wp:positionV>
                <wp:extent cx="260985" cy="101600"/>
                <wp:effectExtent l="6350" t="6350" r="18415" b="6350"/>
                <wp:wrapNone/>
                <wp:docPr id="24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39.65pt;margin-top:2.75pt;height:8pt;width:20.55pt;z-index:251707392;mso-width-relative:page;mso-height-relative:page;" filled="f" stroked="t" coordsize="21600,21600" o:gfxdata="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f08lvUAAAABwEAAA8AAAAAAAAAAQAgAAAAIgAA&#10;AGRycy9kb3ducmV2LnhtbFBLAQIUABQAAAAIAIdO4kAWGMUT0wEAAKs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Very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Fair              Poor</w:t>
      </w:r>
    </w:p>
    <w:p w14:paraId="3AA774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6EF1C57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 w:firstLine="0" w:firstLine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NABTEB</w:t>
      </w:r>
    </w:p>
    <w:p w14:paraId="4DB622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547" w:leftChars="0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2075815</wp:posOffset>
                </wp:positionH>
                <wp:positionV relativeFrom="paragraph">
                  <wp:posOffset>35560</wp:posOffset>
                </wp:positionV>
                <wp:extent cx="260985" cy="101600"/>
                <wp:effectExtent l="6350" t="6350" r="18415" b="6350"/>
                <wp:wrapNone/>
                <wp:docPr id="92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163.45pt;margin-top:2.8pt;height:8pt;width:20.55pt;z-index:251716608;mso-width-relative:page;mso-height-relative:page;" filled="f" stroked="t" coordsize="21600,21600" o:gfxdata="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N3AG1gAAAAgBAAAPAAAAAAAAAAEAIAAAACIA&#10;AABkcnMvZG93bnJldi54bWxQSwECFAAUAAAACACHTuJALxXL09IBAACr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1410335</wp:posOffset>
                </wp:positionH>
                <wp:positionV relativeFrom="paragraph">
                  <wp:posOffset>29845</wp:posOffset>
                </wp:positionV>
                <wp:extent cx="260985" cy="101600"/>
                <wp:effectExtent l="6350" t="6350" r="18415" b="6350"/>
                <wp:wrapNone/>
                <wp:docPr id="91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111.05pt;margin-top:2.35pt;height:8pt;width:20.55pt;z-index:251715584;mso-width-relative:page;mso-height-relative:page;" filled="f" stroked="t" coordsize="21600,21600" o:gfxdata="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DshnN1gAAAAgBAAAPAAAAAAAAAAEAIAAAACIA&#10;AABkcnMvZG93bnJldi54bWxQSwECFAAUAAAACACHTuJAhFyM2dIBAACr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35560</wp:posOffset>
                </wp:positionV>
                <wp:extent cx="260985" cy="101600"/>
                <wp:effectExtent l="6350" t="6350" r="18415" b="6350"/>
                <wp:wrapNone/>
                <wp:docPr id="90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30pt;margin-top:2.8pt;height:8pt;width:20.55pt;z-index:251714560;mso-width-relative:page;mso-height-relative:page;" filled="f" stroked="t" coordsize="21600,21600" o:gfxdata="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/iJntQAAAAHAQAADwAAAAAAAAABACAAAAAiAAAA&#10;ZHJzL2Rvd25yZXYueG1sUEsBAhQAFAAAAAgAh07iQB1ksd/SAQAAqw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Very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Fair              Poor</w:t>
      </w:r>
    </w:p>
    <w:p w14:paraId="44801E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</w:t>
      </w:r>
    </w:p>
    <w:p w14:paraId="24C986D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School Prefect</w:t>
      </w:r>
      <w:r>
        <w:rPr>
          <w:sz w:val="22"/>
          <w:szCs w:val="22"/>
          <w:highlight w:val="none"/>
          <w:u w:val="none"/>
          <w:lang w:val="en-GB"/>
        </w:rPr>
        <w:t>s</w:t>
      </w:r>
      <w:r>
        <w:rPr>
          <w:sz w:val="22"/>
          <w:szCs w:val="22"/>
          <w:highlight w:val="none"/>
          <w:u w:val="none"/>
        </w:rPr>
        <w:t xml:space="preserve"> &amp; class Captain</w:t>
      </w:r>
      <w:r>
        <w:rPr>
          <w:sz w:val="22"/>
          <w:szCs w:val="22"/>
          <w:highlight w:val="none"/>
          <w:u w:val="none"/>
          <w:lang w:val="en-GB"/>
        </w:rPr>
        <w:t>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70C1CC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40640</wp:posOffset>
                </wp:positionV>
                <wp:extent cx="222885" cy="107315"/>
                <wp:effectExtent l="6350" t="6350" r="18415" b="19685"/>
                <wp:wrapNone/>
                <wp:docPr id="1048" name="Flowchart: Termina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0731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1" o:spid="_x0000_s1026" o:spt="116" type="#_x0000_t116" style="position:absolute;left:0pt;margin-left:95.75pt;margin-top:3.2pt;height:8.45pt;width:17.55pt;z-index:251663360;mso-width-relative:page;mso-height-relative:page;" filled="f" stroked="t" coordsize="21600,21600" o:gfxdata="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W7fVHtYAAAAIAQAADwAAAAAAAAABACAAAAAi&#10;AAAAZHJzL2Rvd25yZXYueG1sUEsBAhQAFAAAAAgAh07iQJCTWN/TAQAArA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326390</wp:posOffset>
                </wp:positionH>
                <wp:positionV relativeFrom="paragraph">
                  <wp:posOffset>33020</wp:posOffset>
                </wp:positionV>
                <wp:extent cx="231775" cy="101600"/>
                <wp:effectExtent l="6350" t="6350" r="9525" b="6350"/>
                <wp:wrapNone/>
                <wp:docPr id="1047" name="Flowchart: Termina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4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0" o:spid="_x0000_s1026" o:spt="116" type="#_x0000_t116" style="position:absolute;left:0pt;margin-left:25.7pt;margin-top:2.6pt;height:8pt;width:18.25pt;z-index:251663360;mso-width-relative:page;mso-height-relative:page;" filled="f" stroked="t" coordsize="21600,21600" o:gfxdata="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NtOi/UAAAABgEAAA8AAAAAAAAAAQAgAAAAIgAA&#10;AGRycy9kb3ducmV2LnhtbFBLAQIUABQAAAAIAIdO4kDcauzv0wEAAKw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 xml:space="preserve">Not Available  </w:t>
      </w:r>
    </w:p>
    <w:p w14:paraId="627A5D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2310" w:firstLineChars="105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53783B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Learners Representative</w:t>
      </w:r>
      <w:r>
        <w:rPr>
          <w:sz w:val="22"/>
          <w:szCs w:val="22"/>
          <w:highlight w:val="none"/>
          <w:u w:val="none"/>
          <w:lang w:val="en-GB"/>
        </w:rPr>
        <w:t>s</w:t>
      </w:r>
      <w:r>
        <w:rPr>
          <w:sz w:val="22"/>
          <w:szCs w:val="22"/>
          <w:highlight w:val="none"/>
          <w:u w:val="none"/>
        </w:rPr>
        <w:t xml:space="preserve"> Council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5FAAD6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0" w:firstLineChars="50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21590</wp:posOffset>
                </wp:positionV>
                <wp:extent cx="261620" cy="116205"/>
                <wp:effectExtent l="6350" t="6350" r="17780" b="10795"/>
                <wp:wrapNone/>
                <wp:docPr id="1050" name="Flowchart: Termina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19" cy="11620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3" o:spid="_x0000_s1026" o:spt="116" type="#_x0000_t116" style="position:absolute;left:0pt;margin-left:100.25pt;margin-top:1.7pt;height:9.15pt;width:20.6pt;z-index:251663360;mso-width-relative:page;mso-height-relative:page;" filled="f" stroked="t" coordsize="21600,21600" o:gfxdata="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iWDY91QAAAAgBAAAPAAAAAAAAAAEAIAAAACIAAABk&#10;cnMvZG93bnJldi54bWxQSwECFAAUAAAACACHTuJADNwzC9ABAACs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28575</wp:posOffset>
                </wp:positionV>
                <wp:extent cx="257175" cy="113030"/>
                <wp:effectExtent l="6350" t="6350" r="22225" b="13970"/>
                <wp:wrapNone/>
                <wp:docPr id="1049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1303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2" o:spid="_x0000_s1026" o:spt="116" type="#_x0000_t116" style="position:absolute;left:0pt;margin-left:32.75pt;margin-top:2.25pt;height:8.9pt;width:20.25pt;z-index:251663360;mso-width-relative:page;mso-height-relative:page;" filled="f" stroked="t" coordsize="21600,21600" o:gfxdata="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E6ag9UAAAAHAQAADwAAAAAAAAABACAAAAAi&#10;AAAAZHJzL2Rvd25yZXYueG1sUEsBAhQAFAAAAAgAh07iQPqNC7XUAQAArAMAAA4AAAAAAAAAAQAg&#10;AAAAJA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11EE2E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 w:firstLine="1100" w:firstLineChars="50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</w:p>
    <w:p w14:paraId="5BA4D3B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Does the community contribute to the school's development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19F2EC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0" w:firstLineChars="50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34925</wp:posOffset>
                </wp:positionV>
                <wp:extent cx="254000" cy="121920"/>
                <wp:effectExtent l="6350" t="6350" r="6350" b="24130"/>
                <wp:wrapNone/>
                <wp:docPr id="1052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86.9pt;margin-top:2.75pt;height:9.6pt;width:20pt;z-index:251663360;mso-width-relative:page;mso-height-relative:page;" filled="f" stroked="t" coordsize="21600,21600" o:gfxdata="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TVFjn1AAAAAgBAAAPAAAAAAAAAAEAIAAAACIAAABk&#10;cnMvZG93bnJldi54bWxQSwECFAAUAAAACACHTuJAA3/sgtEBAACt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26670</wp:posOffset>
                </wp:positionV>
                <wp:extent cx="253365" cy="127000"/>
                <wp:effectExtent l="6350" t="6350" r="6985" b="19050"/>
                <wp:wrapNone/>
                <wp:docPr id="1051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32.15pt;margin-top:2.1pt;height:10pt;width:19.95pt;z-index:251663360;mso-width-relative:page;mso-height-relative:page;" filled="f" stroked="t" coordsize="21600,21600" o:gfxdata="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5tKkx0wAAAAcBAAAPAAAAAAAAAAEAIAAAACIAAABk&#10;cnMvZG93bnJldi54bWxQSwECFAAUAAAACACHTuJAdGOiSdIBAACtAwAADgAAAAAAAAABACAAAAAi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</w:t>
      </w:r>
      <w:r>
        <w:rPr>
          <w:sz w:val="22"/>
          <w:szCs w:val="22"/>
          <w:highlight w:val="none"/>
          <w:u w:val="none"/>
        </w:rPr>
        <w:t>No</w:t>
      </w:r>
    </w:p>
    <w:p w14:paraId="51355E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0" w:firstLineChars="5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2B7376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Co-curricaler activities.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2BE006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990" w:firstLineChars="45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30480</wp:posOffset>
                </wp:positionV>
                <wp:extent cx="254000" cy="121920"/>
                <wp:effectExtent l="6350" t="6350" r="6350" b="24130"/>
                <wp:wrapNone/>
                <wp:docPr id="29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5" o:spid="_x0000_s1026" o:spt="116" type="#_x0000_t116" style="position:absolute;left:0pt;margin-left:94.4pt;margin-top:2.4pt;height:9.6pt;width:20pt;z-index:251664384;mso-width-relative:page;mso-height-relative:page;" filled="f" stroked="t" coordsize="21600,21600" o:gfxdata="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+eMFu0wAAAAgBAAAPAAAAAAAAAAEAIAAAACIAAABkcnMv&#10;ZG93bnJldi54bWxQSwECFAAUAAAACACHTuJApA3ZHM8BAACqAwAADgAAAAAAAAABACAAAAAiAQAA&#10;ZHJzL2Uyb0RvYy54bWxQSwUGAAAAAAYABgBZAQAAYw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351155</wp:posOffset>
                </wp:positionH>
                <wp:positionV relativeFrom="paragraph">
                  <wp:posOffset>7620</wp:posOffset>
                </wp:positionV>
                <wp:extent cx="253365" cy="127000"/>
                <wp:effectExtent l="6350" t="6350" r="6985" b="19050"/>
                <wp:wrapNone/>
                <wp:docPr id="28" name="Flowchart: Termina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4" o:spid="_x0000_s1026" o:spt="116" type="#_x0000_t116" style="position:absolute;left:0pt;margin-left:27.65pt;margin-top:0.6pt;height:10pt;width:19.95pt;z-index:251664384;mso-width-relative:page;mso-height-relative:page;" filled="f" stroked="t" coordsize="21600,21600" o:gfxdata="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aiYBDSAAAABgEAAA8AAAAAAAAAAQAgAAAAIgAAAGRycy9k&#10;b3ducmV2LnhtbFBLAQIUABQAAAAIAIdO4kA93l1WzwEAAKoDAAAOAAAAAAAAAAEAIAAAACEBAABk&#10;cnMvZTJvRG9jLnhtbFBLBQYAAAAABgAGAFkBAABi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 Not Available </w:t>
      </w:r>
    </w:p>
    <w:p w14:paraId="00A79C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990" w:firstLineChars="45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16B353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990" w:firstLineChars="45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9D5C6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990" w:firstLineChars="45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04D37A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044DC3F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Breaktime:  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7317C5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0" w:firstLineChars="50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58420</wp:posOffset>
                </wp:positionV>
                <wp:extent cx="254000" cy="121920"/>
                <wp:effectExtent l="6350" t="6350" r="6350" b="24130"/>
                <wp:wrapNone/>
                <wp:docPr id="31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5" o:spid="_x0000_s1026" o:spt="116" type="#_x0000_t116" style="position:absolute;left:0pt;margin-left:101.15pt;margin-top:4.6pt;height:9.6pt;width:20pt;z-index:251665408;mso-width-relative:page;mso-height-relative:page;" filled="f" stroked="t" coordsize="21600,21600" o:gfxdata="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9t/dfVAAAACAEAAA8AAAAAAAAAAQAgAAAAIgAAAGRy&#10;cy9kb3ducmV2LnhtbFBLAQIUABQAAAAIAIdO4kCTEq6dzwEAAKoDAAAOAAAAAAAAAAEAIAAAACQ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36195</wp:posOffset>
                </wp:positionV>
                <wp:extent cx="253365" cy="127000"/>
                <wp:effectExtent l="6350" t="6350" r="6985" b="19050"/>
                <wp:wrapNone/>
                <wp:docPr id="30" name="Flowchart: Termina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4" o:spid="_x0000_s1026" o:spt="116" type="#_x0000_t116" style="position:absolute;left:0pt;margin-left:28.4pt;margin-top:2.85pt;height:10pt;width:19.95pt;z-index:251665408;mso-width-relative:page;mso-height-relative:page;" filled="f" stroked="t" coordsize="21600,21600" o:gfxdata="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IL1OrSAAAABgEAAA8AAAAAAAAAAQAgAAAAIgAAAGRycy9k&#10;b3ducmV2LnhtbFBLAQIUABQAAAAIAIdO4kAKwSrXzwEAAKoDAAAOAAAAAAAAAAEAIAAAACEBAABk&#10;cnMvZTJvRG9jLnhtbFBLBQYAAAAABgAGAFkBAABi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 Not Available </w:t>
      </w:r>
    </w:p>
    <w:p w14:paraId="651F40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D3D56F8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Orderly movement of learners  in the school.  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606174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0" w:firstLineChars="50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48895</wp:posOffset>
                </wp:positionV>
                <wp:extent cx="254000" cy="121920"/>
                <wp:effectExtent l="6350" t="6350" r="6350" b="24130"/>
                <wp:wrapNone/>
                <wp:docPr id="33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5" o:spid="_x0000_s1026" o:spt="116" type="#_x0000_t116" style="position:absolute;left:0pt;margin-left:102.65pt;margin-top:3.85pt;height:9.6pt;width:20pt;z-index:251666432;mso-width-relative:page;mso-height-relative:page;" filled="f" stroked="t" coordsize="21600,21600" o:gfxdata="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ms7vu1gAAAAgBAAAPAAAAAAAAAAEAIAAAACIAAABk&#10;cnMvZG93bnJldi54bWxQSwECFAAUAAAACACHTuJAWBjEUc8BAACqAwAADgAAAAAAAAABACAAAAAl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ragraph">
                  <wp:posOffset>35560</wp:posOffset>
                </wp:positionV>
                <wp:extent cx="253365" cy="127000"/>
                <wp:effectExtent l="6350" t="6350" r="6985" b="19050"/>
                <wp:wrapNone/>
                <wp:docPr id="32" name="Flowchart: Termina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4" o:spid="_x0000_s1026" o:spt="116" type="#_x0000_t116" style="position:absolute;left:0pt;margin-left:29.9pt;margin-top:2.8pt;height:10pt;width:19.95pt;z-index:251666432;mso-width-relative:page;mso-height-relative:page;" filled="f" stroked="t" coordsize="21600,21600" o:gfxdata="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vwIoNMAAAAGAQAADwAAAAAAAAABACAAAAAiAAAAZHJz&#10;L2Rvd25yZXYueG1sUEsBAhQAFAAAAAgAh07iQMHLQBvQAQAAqg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 xml:space="preserve">Not Available </w:t>
      </w:r>
    </w:p>
    <w:p w14:paraId="1F6307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0" w:firstLineChars="50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  </w:t>
      </w:r>
    </w:p>
    <w:p w14:paraId="7DDAA6F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Show of self esteem and confidence by learners.    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68F3D8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0" w:firstLineChars="50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33655</wp:posOffset>
                </wp:positionV>
                <wp:extent cx="254000" cy="121920"/>
                <wp:effectExtent l="6350" t="6350" r="6350" b="24130"/>
                <wp:wrapNone/>
                <wp:docPr id="35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5" o:spid="_x0000_s1026" o:spt="116" type="#_x0000_t116" style="position:absolute;left:0pt;margin-left:115.4pt;margin-top:2.65pt;height:9.6pt;width:20pt;z-index:251667456;mso-width-relative:page;mso-height-relative:page;" filled="f" stroked="t" coordsize="21600,21600" o:gfxdata="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APXrU1gAAAAgBAAAPAAAAAAAAAAEAIAAAACIAAABk&#10;cnMvZG93bnJldi54bWxQSwECFAAUAAAACACHTuJARAEL3s8BAACqAwAADgAAAAAAAAABACAAAAAl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36195</wp:posOffset>
                </wp:positionV>
                <wp:extent cx="253365" cy="127000"/>
                <wp:effectExtent l="6350" t="6350" r="6985" b="19050"/>
                <wp:wrapNone/>
                <wp:docPr id="34" name="Flowchart: Termina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4" o:spid="_x0000_s1026" o:spt="116" type="#_x0000_t116" style="position:absolute;left:0pt;margin-left:26.15pt;margin-top:2.85pt;height:10pt;width:19.95pt;z-index:251667456;mso-width-relative:page;mso-height-relative:page;" filled="f" stroked="t" coordsize="21600,21600" o:gfxdata="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+1QFdMAAAAGAQAADwAAAAAAAAABACAAAAAiAAAAZHJz&#10;L2Rvd25yZXYueG1sUEsBAhQAFAAAAAgAh07iQN3Sj5TQAQAAqg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Available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</w:t>
      </w:r>
      <w:r>
        <w:rPr>
          <w:sz w:val="22"/>
          <w:szCs w:val="22"/>
          <w:highlight w:val="none"/>
          <w:u w:val="none"/>
        </w:rPr>
        <w:t>Not Availabl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</w:t>
      </w:r>
    </w:p>
    <w:p w14:paraId="1B86BF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Chars="0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02D1467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left="425" w:leftChars="0" w:hanging="425" w:firstLineChars="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Gender equality in appointment of both male and female learners.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420271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30480</wp:posOffset>
                </wp:positionV>
                <wp:extent cx="254000" cy="121920"/>
                <wp:effectExtent l="6350" t="6350" r="6350" b="24130"/>
                <wp:wrapNone/>
                <wp:docPr id="1054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5" o:spid="_x0000_s1026" o:spt="116" type="#_x0000_t116" style="position:absolute;left:0pt;margin-left:91.4pt;margin-top:2.4pt;height:9.6pt;width:20pt;z-index:251663360;mso-width-relative:page;mso-height-relative:page;" filled="f" stroked="t" coordsize="21600,21600" o:gfxdata="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d9lvtMAAAAIAQAADwAAAAAAAAABACAAAAAiAAAAZHJz&#10;L2Rvd25yZXYueG1sUEsBAhQAFAAAAAgAh07iQD07rCvQAQAArA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26670</wp:posOffset>
                </wp:positionV>
                <wp:extent cx="253365" cy="127000"/>
                <wp:effectExtent l="6350" t="6350" r="6985" b="19050"/>
                <wp:wrapNone/>
                <wp:docPr id="1053" name="Flowchart: Termina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4" o:spid="_x0000_s1026" o:spt="116" type="#_x0000_t116" style="position:absolute;left:0pt;margin-left:19.4pt;margin-top:2.1pt;height:10pt;width:19.95pt;z-index:251663360;mso-width-relative:page;mso-height-relative:page;" filled="f" stroked="t" coordsize="21600,21600" o:gfxdata="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Qwga01AAAAAYBAAAPAAAAAAAAAAEAIAAAACIAAABk&#10;cnMvZG93bnJldi54bWxQSwECFAAUAAAACACHTuJAuPHn7tEBAACs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 xml:space="preserve"> Not Available </w:t>
      </w:r>
    </w:p>
    <w:p w14:paraId="4634D2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48ACA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7AAC19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117266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39F56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82E7D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C0019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BB83C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763657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081B00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4FFF45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18964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02D09F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4232E9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DC77C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4BD99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D2D79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04449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042EB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4F9C79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128CBA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2286A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1F6835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6C1E6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7870CA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1E4477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771ECC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B971E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140D0C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4F6FC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CE8BF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7C8A41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475E07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E7408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5C14D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E32D2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2ACD4F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6D0E7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3620BE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0E6FEE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6DB3A2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880" w:firstLineChars="400"/>
        <w:jc w:val="both"/>
        <w:textAlignment w:val="auto"/>
        <w:rPr>
          <w:sz w:val="22"/>
          <w:szCs w:val="22"/>
          <w:highlight w:val="none"/>
          <w:u w:val="none"/>
        </w:rPr>
      </w:pPr>
    </w:p>
    <w:p w14:paraId="528825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6B6DC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" w:firstLineChars="50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>LEARNING AND ENVIRONMENT</w:t>
      </w:r>
    </w:p>
    <w:p w14:paraId="429195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" w:firstLineChars="50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5602CF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Key Metrics ( 1 - 4 )</w:t>
      </w:r>
    </w:p>
    <w:p w14:paraId="5119F0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520427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4 - Very Good, 3 - Good, 2 - Fair and 1 - Poor.</w:t>
      </w:r>
    </w:p>
    <w:p w14:paraId="24BCC5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270BE1D2">
      <w:pPr>
        <w:numPr>
          <w:ilvl w:val="0"/>
          <w:numId w:val="15"/>
        </w:numPr>
        <w:ind w:left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Classrooms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i/>
          <w:iCs/>
          <w:sz w:val="22"/>
          <w:szCs w:val="22"/>
          <w:highlight w:val="none"/>
          <w:u w:val="none"/>
        </w:rPr>
        <w:t xml:space="preserve"> </w:t>
      </w:r>
    </w:p>
    <w:p w14:paraId="7584C301">
      <w:pPr>
        <w:numPr>
          <w:ilvl w:val="0"/>
          <w:numId w:val="0"/>
        </w:numPr>
        <w:ind w:leftChars="0" w:firstLine="770" w:firstLineChars="3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3831590</wp:posOffset>
                </wp:positionH>
                <wp:positionV relativeFrom="paragraph">
                  <wp:posOffset>35560</wp:posOffset>
                </wp:positionV>
                <wp:extent cx="269875" cy="139700"/>
                <wp:effectExtent l="6350" t="6350" r="9525" b="6350"/>
                <wp:wrapNone/>
                <wp:docPr id="1057" name="Flowchart: Termina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397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7" o:spid="_x0000_s1026" o:spt="116" type="#_x0000_t116" style="position:absolute;left:0pt;margin-left:301.7pt;margin-top:2.8pt;height:11pt;width:21.25pt;z-index:251668480;mso-width-relative:page;mso-height-relative:page;" filled="f" stroked="t" coordsize="21600,21600" o:gfxdata="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bEWv9YAAAAIAQAADwAAAAAAAAABACAAAAAi&#10;AAAAZHJzL2Rvd25yZXYueG1sUEsBAhQAFAAAAAgAh07iQLCYC4rTAQAArA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50800</wp:posOffset>
                </wp:positionV>
                <wp:extent cx="257810" cy="131445"/>
                <wp:effectExtent l="9525" t="9525" r="18415" b="11430"/>
                <wp:wrapNone/>
                <wp:docPr id="1056" name="Flowchart: Termina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" cy="131444"/>
                        </a:xfrm>
                        <a:prstGeom prst="flowChartTerminator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8" o:spid="_x0000_s1026" o:spt="116" type="#_x0000_t116" style="position:absolute;left:0pt;margin-left:145.8pt;margin-top:4pt;height:10.35pt;width:20.3pt;z-index:251668480;mso-width-relative:page;mso-height-relative:page;" filled="f" stroked="t" coordsize="21600,21600" o:gfxdata="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Ml45XYAAAACAEAAA8AAAAAAAAAAQAgAAAA&#10;IgAAAGRycy9kb3ducmV2LnhtbFBLAQIUABQAAAAIAIdO4kDA9d2H0gEAAKwDAAAOAAAAAAAAAAEA&#10;IAAAACcBAABkcnMvZTJvRG9jLnhtbFBLBQYAAAAABgAGAFkBAABrBQAAAAA=&#10;">
                <v:fill on="f" focussize="0,0"/>
                <v:stroke weight="1.5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221615</wp:posOffset>
                </wp:positionH>
                <wp:positionV relativeFrom="paragraph">
                  <wp:posOffset>46355</wp:posOffset>
                </wp:positionV>
                <wp:extent cx="232410" cy="139065"/>
                <wp:effectExtent l="6350" t="6350" r="8890" b="6985"/>
                <wp:wrapNone/>
                <wp:docPr id="1055" name="Flowchart: Termina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09" cy="13906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2C1CB3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Terminator 26" o:spid="_x0000_s1026" o:spt="116" type="#_x0000_t116" style="position:absolute;left:0pt;margin-left:17.45pt;margin-top:3.65pt;height:10.95pt;width:18.3pt;z-index:251668480;v-text-anchor:middle;mso-width-relative:page;mso-height-relative:page;" filled="f" stroked="t" coordsize="21600,21600" o:gfxdata="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go8qPVAAAABgEAAA8AAAAAAAAA&#10;AQAgAAAAIgAAAGRycy9kb3ducmV2LnhtbFBLAQIUABQAAAAIAIdO4kA9eEawFAIAACwEAAAOAAAA&#10;AAAAAAEAIAAAACQBAABkcnMvZTJvRG9jLnhtbFBLBQYAAAAABgAGAFkBAACqBQAAAAA=&#10;">
                <v:fill on="f" focussize="0,0"/>
                <v:stroke weight="1pt" color="#5B9BD5" joinstyle="miter"/>
                <v:imagedata o:title=""/>
                <o:lock v:ext="edit" aspectratio="f"/>
                <v:textbox>
                  <w:txbxContent>
                    <w:p w14:paraId="52C1CB3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Adequate             Available  &amp; Not Adequate                </w:t>
      </w:r>
      <w:r>
        <w:rPr>
          <w:sz w:val="22"/>
          <w:szCs w:val="22"/>
          <w:highlight w:val="none"/>
          <w:u w:val="none"/>
        </w:rPr>
        <w:t xml:space="preserve">Not Available </w:t>
      </w:r>
    </w:p>
    <w:p w14:paraId="4A0F5AF1">
      <w:pPr>
        <w:numPr>
          <w:ilvl w:val="0"/>
          <w:numId w:val="0"/>
        </w:numPr>
        <w:ind w:leftChars="0" w:firstLine="770" w:firstLineChars="350"/>
        <w:jc w:val="both"/>
        <w:rPr>
          <w:sz w:val="22"/>
          <w:szCs w:val="22"/>
          <w:highlight w:val="none"/>
          <w:u w:val="none"/>
        </w:rPr>
      </w:pPr>
    </w:p>
    <w:p w14:paraId="1CDDBF30">
      <w:pPr>
        <w:numPr>
          <w:ilvl w:val="0"/>
          <w:numId w:val="15"/>
        </w:numPr>
        <w:ind w:left="0" w:leftChars="0" w:firstLine="0" w:firstLineChars="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>Classroom Furniture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4AF9F05D">
      <w:pPr>
        <w:numPr>
          <w:ilvl w:val="0"/>
          <w:numId w:val="0"/>
        </w:numPr>
        <w:ind w:firstLine="660" w:firstLineChars="3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41275</wp:posOffset>
                </wp:positionV>
                <wp:extent cx="222885" cy="111760"/>
                <wp:effectExtent l="6350" t="6350" r="18415" b="15240"/>
                <wp:wrapNone/>
                <wp:docPr id="1060" name="Flowchart: Termina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1" o:spid="_x0000_s1026" o:spt="116" type="#_x0000_t116" style="position:absolute;left:0pt;margin-left:246.75pt;margin-top:3.25pt;height:8.8pt;width:17.55pt;z-index:251668480;mso-width-relative:page;mso-height-relative:page;" filled="f" stroked="t" coordsize="21600,21600" o:gfxdata="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YMOHNgAAAAIAQAADwAAAAAAAAABACAAAAAi&#10;AAAAZHJzL2Rvd25yZXYueG1sUEsBAhQAFAAAAAgAh07iQDNlnRjRAQAArAMAAA4AAAAAAAAAAQAg&#10;AAAAJwEAAGRycy9lMm9Eb2MueG1sUEsFBgAAAAAGAAYAWQEAAGoFAAAAAA==&#10;">
                <v:fill on="f" focussize="0,0"/>
                <v:stroke weight="1pt" color="#42719B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47625</wp:posOffset>
                </wp:positionV>
                <wp:extent cx="228600" cy="112395"/>
                <wp:effectExtent l="6350" t="6350" r="12700" b="14605"/>
                <wp:wrapNone/>
                <wp:docPr id="1059" name="Flowchart: Termina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1239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1" o:spid="_x0000_s1026" o:spt="116" type="#_x0000_t116" style="position:absolute;left:0pt;margin-left:83.9pt;margin-top:3.75pt;height:8.85pt;width:18pt;z-index:251668480;mso-width-relative:page;mso-height-relative:page;" filled="f" stroked="t" coordsize="21600,21600" o:gfxdata="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DaFQ7UAAAACAEAAA8AAAAAAAAAAQAgAAAAIgAAAGRy&#10;cy9kb3ducmV2LnhtbFBLAQIUABQAAAAIAIdO4kAkkkk40AEAAKwDAAAOAAAAAAAAAAEAIAAAACM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42545</wp:posOffset>
                </wp:positionV>
                <wp:extent cx="218440" cy="106680"/>
                <wp:effectExtent l="6350" t="6350" r="22860" b="20320"/>
                <wp:wrapNone/>
                <wp:docPr id="1058" name="Flowchart: Termina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39" cy="10667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0" o:spid="_x0000_s1026" o:spt="116" type="#_x0000_t116" style="position:absolute;left:0pt;margin-left:9pt;margin-top:3.35pt;height:8.4pt;width:17.2pt;z-index:251668480;mso-width-relative:page;mso-height-relative:page;" filled="f" stroked="t" coordsize="21600,21600" o:gfxdata="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PNfI/VAAAABgEAAA8AAAAAAAAAAQAgAAAAIgAA&#10;AGRycy9kb3ducmV2LnhtbFBLAQIUABQAAAAIAIdO4kDGroXA0gEAAKw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Available &amp; Not Adequate          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</w:t>
      </w:r>
      <w:r>
        <w:rPr>
          <w:sz w:val="22"/>
          <w:szCs w:val="22"/>
          <w:highlight w:val="none"/>
          <w:u w:val="none"/>
        </w:rPr>
        <w:t xml:space="preserve">Not Available </w:t>
      </w:r>
    </w:p>
    <w:p w14:paraId="68EE329C">
      <w:pPr>
        <w:numPr>
          <w:ilvl w:val="0"/>
          <w:numId w:val="0"/>
        </w:numPr>
        <w:ind w:leftChars="0" w:firstLine="550" w:firstLineChars="2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</w:t>
      </w:r>
    </w:p>
    <w:p w14:paraId="1774BB1B">
      <w:pPr>
        <w:numPr>
          <w:ilvl w:val="0"/>
          <w:numId w:val="15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Administrative Block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2A4D5243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42545</wp:posOffset>
                </wp:positionV>
                <wp:extent cx="238125" cy="101600"/>
                <wp:effectExtent l="6350" t="6350" r="22225" b="6350"/>
                <wp:wrapNone/>
                <wp:docPr id="1062" name="Flowchart: Termina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4" cy="10159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3" o:spid="_x0000_s1026" o:spt="116" type="#_x0000_t116" style="position:absolute;left:0pt;margin-left:143.7pt;margin-top:3.35pt;height:8pt;width:18.75pt;z-index:251668480;mso-width-relative:page;mso-height-relative:page;" filled="f" stroked="t" coordsize="21600,21600" o:gfxdata="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cZBJQdYAAAAIAQAADwAAAAAAAAABACAAAAAi&#10;AAAAZHJzL2Rvd25yZXYueG1sUEsBAhQAFAAAAAgAh07iQLQZDdLTAQAArA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44450</wp:posOffset>
                </wp:positionV>
                <wp:extent cx="224155" cy="122555"/>
                <wp:effectExtent l="6350" t="6350" r="17145" b="23495"/>
                <wp:wrapNone/>
                <wp:docPr id="1061" name="Flowchart: Termina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12255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2" o:spid="_x0000_s1026" o:spt="116" type="#_x0000_t116" style="position:absolute;left:0pt;margin-left:19.55pt;margin-top:3.5pt;height:9.65pt;width:17.65pt;z-index:251668480;mso-width-relative:page;mso-height-relative:page;" filled="f" stroked="t" coordsize="21600,21600" o:gfxdata="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WEdre1QAAAAYBAAAPAAAAAAAAAAEAIAAAACIAAABk&#10;cnMvZG93bnJldi54bWxQSwECFAAUAAAACACHTuJA959dKtABAACs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A</w:t>
      </w:r>
      <w:r>
        <w:rPr>
          <w:rFonts w:hint="default"/>
          <w:sz w:val="22"/>
          <w:szCs w:val="22"/>
          <w:highlight w:val="none"/>
          <w:u w:val="none"/>
          <w:lang w:val="en-US"/>
        </w:rPr>
        <w:t>vailable &amp; Adequate</w:t>
      </w:r>
      <w:r>
        <w:rPr>
          <w:sz w:val="22"/>
          <w:szCs w:val="22"/>
          <w:highlight w:val="none"/>
          <w:u w:val="none"/>
        </w:rPr>
        <w:t xml:space="preserve">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Available &amp; </w:t>
      </w:r>
      <w:r>
        <w:rPr>
          <w:sz w:val="22"/>
          <w:szCs w:val="22"/>
          <w:highlight w:val="none"/>
          <w:u w:val="none"/>
        </w:rPr>
        <w:t xml:space="preserve">Not Adequate </w:t>
      </w:r>
    </w:p>
    <w:p w14:paraId="0457DAB4">
      <w:pPr>
        <w:ind w:left="1260" w:leftChars="450"/>
        <w:jc w:val="both"/>
        <w:rPr>
          <w:sz w:val="22"/>
          <w:szCs w:val="22"/>
          <w:highlight w:val="none"/>
          <w:u w:val="none"/>
        </w:rPr>
      </w:pPr>
    </w:p>
    <w:p w14:paraId="12E81ACC">
      <w:pPr>
        <w:numPr>
          <w:ilvl w:val="0"/>
          <w:numId w:val="15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Staff Offices/Furniture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10A59F92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34290</wp:posOffset>
                </wp:positionV>
                <wp:extent cx="222250" cy="102870"/>
                <wp:effectExtent l="6350" t="6350" r="19050" b="24130"/>
                <wp:wrapNone/>
                <wp:docPr id="1063" name="Flowchart: Termina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0286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9" o:spid="_x0000_s1026" o:spt="116" type="#_x0000_t116" style="position:absolute;left:0pt;margin-left:146.1pt;margin-top:2.7pt;height:8.1pt;width:17.5pt;z-index:251668480;mso-width-relative:page;mso-height-relative:page;" filled="f" stroked="t" coordsize="21600,21600" o:gfxdata="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7iRMHNUAAAAIAQAADwAAAAAAAAABACAAAAAiAAAA&#10;ZHJzL2Rvd25yZXYueG1sUEsBAhQAFAAAAAgAh07iQAPNpbTRAQAArAMAAA4AAAAAAAAAAQAgAAAA&#10;JA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40005</wp:posOffset>
                </wp:positionV>
                <wp:extent cx="223520" cy="111125"/>
                <wp:effectExtent l="6350" t="6350" r="17780" b="15875"/>
                <wp:wrapNone/>
                <wp:docPr id="1064" name="Flowchart: Termina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19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28" o:spid="_x0000_s1026" o:spt="116" type="#_x0000_t116" style="position:absolute;left:0pt;margin-left:15.9pt;margin-top:3.15pt;height:8.75pt;width:17.6pt;z-index:251668480;mso-width-relative:page;mso-height-relative:page;" filled="f" stroked="t" coordsize="21600,21600" o:gfxdata="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QgyvNUAAAAGAQAADwAAAAAAAAABACAAAAAiAAAA&#10;ZHJzL2Rvd25yZXYueG1sUEsBAhQAFAAAAAgAh07iQD+okjDRAQAArAMAAA4AAAAAAAAAAQAgAAAA&#10;JA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 Adequate            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>Available &amp;</w:t>
      </w:r>
      <w:r>
        <w:rPr>
          <w:sz w:val="22"/>
          <w:szCs w:val="22"/>
          <w:highlight w:val="none"/>
          <w:u w:val="none"/>
        </w:rPr>
        <w:t xml:space="preserve"> Not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Adequate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7287D4E5">
      <w:pPr>
        <w:jc w:val="both"/>
        <w:rPr>
          <w:sz w:val="22"/>
          <w:szCs w:val="22"/>
          <w:highlight w:val="none"/>
          <w:u w:val="none"/>
        </w:rPr>
      </w:pPr>
    </w:p>
    <w:p w14:paraId="71B4681A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Laboratories/ Workshop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3545995F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3644265</wp:posOffset>
                </wp:positionH>
                <wp:positionV relativeFrom="paragraph">
                  <wp:posOffset>3810</wp:posOffset>
                </wp:positionV>
                <wp:extent cx="158115" cy="147320"/>
                <wp:effectExtent l="6350" t="6350" r="6985" b="17780"/>
                <wp:wrapNone/>
                <wp:docPr id="1066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4" cy="14732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7" o:spid="_x0000_s1026" o:spt="1" style="position:absolute;left:0pt;margin-left:286.95pt;margin-top:0.3pt;height:11.6pt;width:12.45pt;z-index:251668480;mso-width-relative:page;mso-height-relative:page;" filled="f" stroked="t" coordsize="21600,21600" o:gfxdata="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6eOmtgAAAAHAQAADwAAAAAAAAABACAAAAAiAAAAZHJzL2Rv&#10;d25yZXYueG1sUEsBAhQAFAAAAAgAh07iQEKSh7TIAQAAkgMAAA4AAAAAAAAAAQAgAAAAJwEAAGRy&#10;cy9lMm9Eb2MueG1sUEsFBgAAAAAGAAYAWQEAAGEFAAAAAA=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19685</wp:posOffset>
                </wp:positionV>
                <wp:extent cx="163195" cy="127000"/>
                <wp:effectExtent l="6350" t="6350" r="20955" b="19050"/>
                <wp:wrapNone/>
                <wp:docPr id="1067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4" cy="12700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6" o:spid="_x0000_s1026" o:spt="1" style="position:absolute;left:0pt;margin-left:137.7pt;margin-top:1.55pt;height:10pt;width:12.85pt;z-index:251668480;mso-width-relative:page;mso-height-relative:page;" filled="f" stroked="t" coordsize="21600,21600" o:gfxdata="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AHkyo2AAAAAgBAAAPAAAAAAAAAAEAIAAAACIAAABkcnMvZG93bnJl&#10;di54bWxQSwECFAAUAAAACACHTuJAh+kz6sQBAACSAwAADgAAAAAAAAABACAAAAAnAQAAZHJzL2Uy&#10;b0RvYy54bWxQSwUGAAAAAAYABgBZAQAAXQUAAAAA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17145</wp:posOffset>
                </wp:positionV>
                <wp:extent cx="161925" cy="127635"/>
                <wp:effectExtent l="6350" t="6350" r="22225" b="18415"/>
                <wp:wrapNone/>
                <wp:docPr id="106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2763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5" o:spid="_x0000_s1026" o:spt="1" style="position:absolute;left:0pt;margin-left:15.9pt;margin-top:1.35pt;height:10.05pt;width:12.75pt;z-index:251668480;mso-width-relative:page;mso-height-relative:page;" filled="f" stroked="t" coordsize="21600,21600" o:gfxdata="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RvANeNcAAAAGAQAADwAAAAAAAAABACAAAAAiAAAAZHJzL2Rvd25yZXYu&#10;eG1sUEsBAhQAFAAAAAgAh07iQNDgCi3DAQAAkgMAAA4AAAAAAAAAAQAgAAAAJgEAAGRycy9lMm9E&#10;b2MueG1sUEsFBgAAAAAGAAYAWQEAAFsFAAAAAA=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     </w:t>
      </w:r>
      <w:r>
        <w:rPr>
          <w:sz w:val="22"/>
          <w:szCs w:val="22"/>
          <w:highlight w:val="none"/>
          <w:u w:val="none"/>
        </w:rPr>
        <w:t>Adequate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</w:t>
      </w:r>
      <w:r>
        <w:rPr>
          <w:sz w:val="22"/>
          <w:szCs w:val="22"/>
          <w:highlight w:val="none"/>
          <w:u w:val="none"/>
        </w:rPr>
        <w:t xml:space="preserve"> Equipped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sz w:val="22"/>
          <w:szCs w:val="22"/>
          <w:highlight w:val="none"/>
          <w:u w:val="none"/>
        </w:rPr>
        <w:t>Adequate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 Not </w:t>
      </w:r>
      <w:r>
        <w:rPr>
          <w:sz w:val="22"/>
          <w:szCs w:val="22"/>
          <w:highlight w:val="none"/>
          <w:u w:val="none"/>
        </w:rPr>
        <w:t xml:space="preserve"> Equipped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Not Adequate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7C9880BC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</w:p>
    <w:p w14:paraId="37104C16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Sporting Facilities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58929692">
      <w:pPr>
        <w:numPr>
          <w:ilvl w:val="0"/>
          <w:numId w:val="0"/>
        </w:numPr>
        <w:ind w:leftChars="0" w:firstLine="660" w:firstLineChars="3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3175</wp:posOffset>
                </wp:positionV>
                <wp:extent cx="267335" cy="140335"/>
                <wp:effectExtent l="6350" t="6350" r="12065" b="24765"/>
                <wp:wrapNone/>
                <wp:docPr id="9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1015" y="2314575"/>
                          <a:ext cx="267335" cy="14033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07.4pt;margin-top:0.25pt;height:11.05pt;width:21.05pt;z-index:251673600;v-text-anchor:middle;mso-width-relative:page;mso-height-relative:page;" fillcolor="#FFFFFF [3212]" filled="t" stroked="t" coordsize="21600,21600" o:gfxdata="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vdcMNNgAAAAH&#10;AQAADwAAAAAAAAABACAAAAAiAAAAZHJzL2Rvd25yZXYueG1sUEsBAhQAFAAAAAgAh07iQDj5Wz+O&#10;AgAAPgUAAA4AAAAAAAAAAQAgAAAAJwEAAGRycy9lMm9Eb2MueG1sUEsFBgAAAAAGAAYAWQEAACcG&#10;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1893570</wp:posOffset>
                </wp:positionH>
                <wp:positionV relativeFrom="paragraph">
                  <wp:posOffset>11430</wp:posOffset>
                </wp:positionV>
                <wp:extent cx="238125" cy="121920"/>
                <wp:effectExtent l="6350" t="6350" r="22225" b="24130"/>
                <wp:wrapNone/>
                <wp:docPr id="1069" name="Flowchart: Termina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4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5" o:spid="_x0000_s1026" o:spt="116" type="#_x0000_t116" style="position:absolute;left:0pt;margin-left:149.1pt;margin-top:0.9pt;height:9.6pt;width:18.75pt;z-index:251668480;mso-width-relative:page;mso-height-relative:page;" filled="f" stroked="t" coordsize="21600,21600" o:gfxdata="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R28hbUAAAACAEAAA8AAAAAAAAAAQAgAAAAIgAA&#10;AGRycy9kb3ducmV2LnhtbFBLAQIUABQAAAAIAIdO4kDJ1Yqi0wEAAKw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ragraph">
                  <wp:posOffset>31750</wp:posOffset>
                </wp:positionV>
                <wp:extent cx="238125" cy="130175"/>
                <wp:effectExtent l="6350" t="6350" r="22225" b="15875"/>
                <wp:wrapNone/>
                <wp:docPr id="1068" name="Flowchart: Termina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4" cy="13017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4" o:spid="_x0000_s1026" o:spt="116" type="#_x0000_t116" style="position:absolute;left:0pt;margin-left:9.3pt;margin-top:2.5pt;height:10.25pt;width:18.75pt;z-index:251668480;mso-width-relative:page;mso-height-relative:page;" filled="f" stroked="t" coordsize="21600,21600" o:gfxdata="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XUmxXTAAAABgEAAA8AAAAAAAAAAQAgAAAAIgAA&#10;AGRycy9kb3ducmV2LnhtbFBLAQIUABQAAAAIAIdO4kC5z0G51AEAAKwDAAAOAAAAAAAAAAEAIAAA&#10;ACI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>and Functional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and Not Functional             Not Available </w:t>
      </w:r>
    </w:p>
    <w:p w14:paraId="517EA594">
      <w:pPr>
        <w:ind w:left="1260" w:leftChars="450" w:firstLine="880" w:firstLineChars="4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2AC76E1">
      <w:pPr>
        <w:numPr>
          <w:ilvl w:val="0"/>
          <w:numId w:val="15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Clinic/ First Aid Box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7D1F485E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3699510</wp:posOffset>
                </wp:positionH>
                <wp:positionV relativeFrom="paragraph">
                  <wp:posOffset>52705</wp:posOffset>
                </wp:positionV>
                <wp:extent cx="248920" cy="101600"/>
                <wp:effectExtent l="6350" t="6350" r="11430" b="6350"/>
                <wp:wrapNone/>
                <wp:docPr id="1072" name="Flowchart: Termina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19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8" o:spid="_x0000_s1026" o:spt="116" type="#_x0000_t116" style="position:absolute;left:0pt;margin-left:291.3pt;margin-top:4.15pt;height:8pt;width:19.6pt;z-index:251668480;mso-width-relative:page;mso-height-relative:page;" filled="f" stroked="t" coordsize="21600,21600" o:gfxdata="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sGmXDWAAAACAEAAA8AAAAAAAAAAQAgAAAA&#10;IgAAAGRycy9kb3ducmV2LnhtbFBLAQIUABQAAAAIAIdO4kCuCCqM1AEAAKw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1918335</wp:posOffset>
                </wp:positionH>
                <wp:positionV relativeFrom="paragraph">
                  <wp:posOffset>40005</wp:posOffset>
                </wp:positionV>
                <wp:extent cx="237490" cy="111125"/>
                <wp:effectExtent l="6350" t="6350" r="22860" b="15875"/>
                <wp:wrapNone/>
                <wp:docPr id="1071" name="Flowchart: Termina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7" o:spid="_x0000_s1026" o:spt="116" type="#_x0000_t116" style="position:absolute;left:0pt;margin-left:151.05pt;margin-top:3.15pt;height:8.75pt;width:18.7pt;z-index:251668480;mso-width-relative:page;mso-height-relative:page;" filled="f" stroked="t" coordsize="21600,21600" o:gfxdata="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Nhi9NYAAAAIAQAADwAAAAAAAAABACAAAAAiAAAA&#10;ZHJzL2Rvd25yZXYueG1sUEsBAhQAFAAAAAgAh07iQCqoHGTQAQAArAMAAA4AAAAAAAAAAQAgAAAA&#10;JQ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36830</wp:posOffset>
                </wp:positionV>
                <wp:extent cx="247650" cy="111760"/>
                <wp:effectExtent l="6350" t="6350" r="12700" b="15240"/>
                <wp:wrapNone/>
                <wp:docPr id="1070" name="Flowchart: Termina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6" o:spid="_x0000_s1026" o:spt="116" type="#_x0000_t116" style="position:absolute;left:0pt;margin-left:23.45pt;margin-top:2.9pt;height:8.8pt;width:19.5pt;z-index:251668480;mso-width-relative:page;mso-height-relative:page;" filled="f" stroked="t" coordsize="21600,21600" o:gfxdata="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I1vpDUAAAABgEAAA8AAAAAAAAAAQAgAAAAIgAA&#10;AGRycy9kb3ducmV2LnhtbFBLAQIUABQAAAAIAIdO4kC17opv0wEAAKw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</w:t>
      </w:r>
      <w:r>
        <w:rPr>
          <w:sz w:val="22"/>
          <w:szCs w:val="22"/>
          <w:highlight w:val="none"/>
          <w:u w:val="none"/>
        </w:rPr>
        <w:t xml:space="preserve"> Available &amp; Equipped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 Available &amp; Not Equipped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Not Available </w:t>
      </w:r>
    </w:p>
    <w:p w14:paraId="40ED6918">
      <w:pPr>
        <w:numPr>
          <w:ilvl w:val="0"/>
          <w:numId w:val="0"/>
        </w:numPr>
        <w:ind w:leftChars="0" w:firstLine="1320" w:firstLineChars="60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44A57396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Hostels (if applicable)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40EF15B0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40005</wp:posOffset>
                </wp:positionV>
                <wp:extent cx="266700" cy="107315"/>
                <wp:effectExtent l="6350" t="6350" r="12700" b="19685"/>
                <wp:wrapNone/>
                <wp:docPr id="1074" name="Flowchart: Termina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0731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0" o:spid="_x0000_s1026" o:spt="116" type="#_x0000_t116" style="position:absolute;left:0pt;margin-left:86.15pt;margin-top:3.15pt;height:8.45pt;width:21pt;z-index:251668480;mso-width-relative:page;mso-height-relative:page;" filled="f" stroked="t" coordsize="21600,21600" o:gfxdata="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IITho0wAAAAgBAAAPAAAAAAAAAAEAIAAAACIAAABkcnMv&#10;ZG93bnJldi54bWxQSwECFAAUAAAACACHTuJAurf+5c8BAACsAwAADgAAAAAAAAABACAAAAAiAQAA&#10;ZHJzL2Uyb0RvYy54bWxQSwUGAAAAAAYABgBZAQAAYw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36195</wp:posOffset>
                </wp:positionV>
                <wp:extent cx="252095" cy="111760"/>
                <wp:effectExtent l="6350" t="6350" r="8255" b="15240"/>
                <wp:wrapNone/>
                <wp:docPr id="1073" name="Flowchart: Termina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4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39" o:spid="_x0000_s1026" o:spt="116" type="#_x0000_t116" style="position:absolute;left:0pt;margin-left:10pt;margin-top:2.85pt;height:8.8pt;width:19.85pt;z-index:251668480;mso-width-relative:page;mso-height-relative:page;" filled="f" stroked="t" coordsize="21600,21600" o:gfxdata="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+K0eHTAAAABgEAAA8AAAAAAAAAAQAgAAAAIgAA&#10;AGRycy9kb3ducmV2LnhtbFBLAQIUABQAAAAIAIdO4kA8qWJn1AEAAKwDAAAOAAAAAAAAAAEAIAAA&#10;ACI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      </w:t>
      </w:r>
      <w:r>
        <w:rPr>
          <w:sz w:val="22"/>
          <w:szCs w:val="22"/>
          <w:highlight w:val="none"/>
          <w:u w:val="none"/>
        </w:rPr>
        <w:t>Adequate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 xml:space="preserve"> Not Adequate </w:t>
      </w:r>
    </w:p>
    <w:p w14:paraId="4F90C238">
      <w:pPr>
        <w:jc w:val="both"/>
        <w:rPr>
          <w:sz w:val="22"/>
          <w:szCs w:val="22"/>
          <w:highlight w:val="none"/>
          <w:u w:val="none"/>
        </w:rPr>
      </w:pPr>
    </w:p>
    <w:p w14:paraId="6776F211">
      <w:pPr>
        <w:numPr>
          <w:ilvl w:val="0"/>
          <w:numId w:val="15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Dining Hall / Kitchen (if applicable)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2D477439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3461385</wp:posOffset>
                </wp:positionH>
                <wp:positionV relativeFrom="paragraph">
                  <wp:posOffset>15240</wp:posOffset>
                </wp:positionV>
                <wp:extent cx="248920" cy="101600"/>
                <wp:effectExtent l="6350" t="6350" r="11430" b="6350"/>
                <wp:wrapNone/>
                <wp:docPr id="1077" name="Flowchart: Termina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19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8" o:spid="_x0000_s1026" o:spt="116" type="#_x0000_t116" style="position:absolute;left:0pt;margin-left:272.55pt;margin-top:1.2pt;height:8pt;width:19.6pt;z-index:251668480;mso-width-relative:page;mso-height-relative:page;" filled="f" stroked="t" coordsize="21600,21600" o:gfxdata="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ih8bXWAAAACAEAAA8AAAAAAAAAAQAgAAAA&#10;IgAAAGRycy9kb3ducmV2LnhtbFBLAQIUABQAAAAIAIdO4kCHOtOl1AEAAK0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1680210</wp:posOffset>
                </wp:positionH>
                <wp:positionV relativeFrom="paragraph">
                  <wp:posOffset>20320</wp:posOffset>
                </wp:positionV>
                <wp:extent cx="237490" cy="111125"/>
                <wp:effectExtent l="6350" t="6350" r="22860" b="15875"/>
                <wp:wrapNone/>
                <wp:docPr id="1076" name="Flowchart: Termina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7" o:spid="_x0000_s1026" o:spt="116" type="#_x0000_t116" style="position:absolute;left:0pt;margin-left:132.3pt;margin-top:1.6pt;height:8.75pt;width:18.7pt;z-index:251668480;mso-width-relative:page;mso-height-relative:page;" filled="f" stroked="t" coordsize="21600,21600" o:gfxdata="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1OWNNUAAAAIAQAADwAAAAAAAAABACAAAAAiAAAA&#10;ZHJzL2Rvd25yZXYueG1sUEsBAhQAFAAAAAgAh07iQBQuPwzRAQAArQMAAA4AAAAAAAAAAQAgAAAA&#10;JA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36830</wp:posOffset>
                </wp:positionV>
                <wp:extent cx="247650" cy="111760"/>
                <wp:effectExtent l="6350" t="6350" r="12700" b="15240"/>
                <wp:wrapNone/>
                <wp:docPr id="1075" name="Flowchart: Termina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6" o:spid="_x0000_s1026" o:spt="116" type="#_x0000_t116" style="position:absolute;left:0pt;margin-left:9.95pt;margin-top:2.9pt;height:8.8pt;width:19.5pt;z-index:251668480;mso-width-relative:page;mso-height-relative:page;" filled="f" stroked="t" coordsize="21600,21600" o:gfxdata="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UISNnTAAAABgEAAA8AAAAAAAAAAQAgAAAAIgAA&#10;AGRycy9kb3ducmV2LnhtbFBLAQIUABQAAAAIAIdO4kBlp2OG1AEAAK0DAAAOAAAAAAAAAAEAIAAA&#10;ACI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Available &amp; Equipped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</w:t>
      </w:r>
      <w:r>
        <w:rPr>
          <w:sz w:val="22"/>
          <w:szCs w:val="22"/>
          <w:highlight w:val="none"/>
          <w:u w:val="none"/>
        </w:rPr>
        <w:t xml:space="preserve">Available &amp; Not Equipped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6C97B8CE">
      <w:pPr>
        <w:ind w:left="1260" w:leftChars="450" w:firstLine="990" w:firstLineChars="450"/>
        <w:jc w:val="both"/>
        <w:rPr>
          <w:sz w:val="22"/>
          <w:szCs w:val="22"/>
          <w:highlight w:val="none"/>
          <w:u w:val="none"/>
        </w:rPr>
      </w:pPr>
    </w:p>
    <w:p w14:paraId="0B922DC8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Guidance &amp; Counselling Unit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3E29EF78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29845</wp:posOffset>
                </wp:positionV>
                <wp:extent cx="297815" cy="127000"/>
                <wp:effectExtent l="6350" t="6350" r="19685" b="19050"/>
                <wp:wrapNone/>
                <wp:docPr id="1079" name="Flowchart: Termina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4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53" o:spid="_x0000_s1026" o:spt="116" type="#_x0000_t116" style="position:absolute;left:0pt;margin-left:94.95pt;margin-top:2.35pt;height:10pt;width:23.45pt;z-index:251668480;mso-width-relative:page;mso-height-relative:page;" filled="f" stroked="t" coordsize="21600,21600" o:gfxdata="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pkMAO1AAAAAgBAAAPAAAAAAAAAAEAIAAAACIAAABk&#10;cnMvZG93bnJldi54bWxQSwECFAAUAAAACACHTuJAJ2JQ39EBAACs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19685</wp:posOffset>
                </wp:positionV>
                <wp:extent cx="312420" cy="137160"/>
                <wp:effectExtent l="6350" t="6350" r="24130" b="8890"/>
                <wp:wrapNone/>
                <wp:docPr id="1078" name="Flowchart: Termina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19" cy="1371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54" o:spid="_x0000_s1026" o:spt="116" type="#_x0000_t116" style="position:absolute;left:0pt;margin-left:11.3pt;margin-top:1.55pt;height:10.8pt;width:24.6pt;z-index:251668480;mso-width-relative:page;mso-height-relative:page;" filled="f" stroked="t" coordsize="21600,21600" o:gfxdata="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9nU3J1AAAAAYBAAAPAAAAAAAAAAEAIAAAACIA&#10;AABkcnMvZG93bnJldi54bWxQSwECFAAUAAAACACHTuJA3/iKqdQBAACsAwAADgAAAAAAAAABACAA&#10;AAAj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</w:t>
      </w:r>
      <w:r>
        <w:rPr>
          <w:sz w:val="22"/>
          <w:szCs w:val="22"/>
          <w:highlight w:val="none"/>
          <w:u w:val="none"/>
        </w:rPr>
        <w:t xml:space="preserve">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Available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Not Available</w:t>
      </w:r>
    </w:p>
    <w:p w14:paraId="3FFC9539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              </w:t>
      </w:r>
    </w:p>
    <w:p w14:paraId="0A446063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Guidance &amp; Counselling Personnel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5F491FB0">
      <w:pPr>
        <w:numPr>
          <w:ilvl w:val="0"/>
          <w:numId w:val="0"/>
        </w:numPr>
        <w:ind w:leftChars="0" w:firstLine="660" w:firstLineChars="3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3564890</wp:posOffset>
                </wp:positionH>
                <wp:positionV relativeFrom="paragraph">
                  <wp:posOffset>36830</wp:posOffset>
                </wp:positionV>
                <wp:extent cx="283845" cy="116840"/>
                <wp:effectExtent l="6350" t="6350" r="14605" b="10160"/>
                <wp:wrapNone/>
                <wp:docPr id="1082" name="Flowchart: Termina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4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52" o:spid="_x0000_s1026" o:spt="116" type="#_x0000_t116" style="position:absolute;left:0pt;margin-left:280.7pt;margin-top:2.9pt;height:9.2pt;width:22.35pt;z-index:251668480;mso-width-relative:page;mso-height-relative:page;" filled="f" stroked="t" coordsize="21600,21600" o:gfxdata="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AlGXzVAAAACAEAAA8AAAAAAAAAAQAgAAAA&#10;IgAAAGRycy9kb3ducmV2LnhtbFBLAQIUABQAAAAIAIdO4kDuJ4Y+1QEAAKwDAAAOAAAAAAAAAAEA&#10;IAAAACQ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22860</wp:posOffset>
                </wp:positionV>
                <wp:extent cx="257810" cy="131445"/>
                <wp:effectExtent l="9525" t="9525" r="18415" b="11430"/>
                <wp:wrapNone/>
                <wp:docPr id="1081" name="Flowchart: Termina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" cy="131444"/>
                        </a:xfrm>
                        <a:prstGeom prst="flowChartTerminator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2" o:spid="_x0000_s1026" o:spt="116" type="#_x0000_t116" style="position:absolute;left:0pt;margin-left:136.05pt;margin-top:1.8pt;height:10.35pt;width:20.3pt;z-index:251668480;mso-width-relative:page;mso-height-relative:page;" filled="f" stroked="t" coordsize="21600,21600" o:gfxdata="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+QejrYAAAACAEAAA8AAAAAAAAAAQAgAAAA&#10;IgAAAGRycy9kb3ducmV2LnhtbFBLAQIUABQAAAAIAIdO4kAZDPEl0gEAAKwDAAAOAAAAAAAAAAEA&#10;IAAAACcBAABkcnMvZTJvRG9jLnhtbFBLBQYAAAAABgAGAFkBAABrBQAAAAA=&#10;">
                <v:fill on="f" focussize="0,0"/>
                <v:stroke weight="1.5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29845</wp:posOffset>
                </wp:positionV>
                <wp:extent cx="245110" cy="126365"/>
                <wp:effectExtent l="6350" t="6350" r="15240" b="19685"/>
                <wp:wrapNone/>
                <wp:docPr id="1080" name="Flowchart: Termina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" cy="12636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51" o:spid="_x0000_s1026" o:spt="116" type="#_x0000_t116" style="position:absolute;left:0pt;margin-left:10.6pt;margin-top:2.35pt;height:9.95pt;width:19.3pt;z-index:251668480;mso-width-relative:page;mso-height-relative:page;" filled="f" stroked="t" coordsize="21600,21600" o:gfxdata="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pHCll1AAAAAYBAAAPAAAAAAAAAAEAIAAAACIAAABk&#10;cnMvZG93bnJldi54bWxQSwECFAAUAAAACACHTuJARpeYtNEBAACs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Certifie               </w: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>&amp; Not Certified               Not Available</w:t>
      </w:r>
    </w:p>
    <w:p w14:paraId="4C7AB972">
      <w:pPr>
        <w:numPr>
          <w:ilvl w:val="0"/>
          <w:numId w:val="0"/>
        </w:numPr>
        <w:ind w:firstLine="2200" w:firstLineChars="100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</w:p>
    <w:p w14:paraId="27E4520B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Library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2C4FCA88">
      <w:pPr>
        <w:numPr>
          <w:ilvl w:val="0"/>
          <w:numId w:val="0"/>
        </w:numPr>
        <w:ind w:firstLine="660" w:firstLineChars="30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3509010</wp:posOffset>
                </wp:positionH>
                <wp:positionV relativeFrom="paragraph">
                  <wp:posOffset>15875</wp:posOffset>
                </wp:positionV>
                <wp:extent cx="248920" cy="101600"/>
                <wp:effectExtent l="6350" t="6350" r="11430" b="6350"/>
                <wp:wrapNone/>
                <wp:docPr id="1085" name="Flowchart: Termina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19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5" o:spid="_x0000_s1026" o:spt="116" type="#_x0000_t116" style="position:absolute;left:0pt;margin-left:276.3pt;margin-top:1.25pt;height:8pt;width:19.6pt;z-index:251668480;mso-width-relative:page;mso-height-relative:page;" filled="f" stroked="t" coordsize="21600,21600" o:gfxdata="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jmVSZ1QAAAAgBAAAPAAAAAAAAAAEAIAAAACIA&#10;AABkcnMvZG93bnJldi54bWxQSwECFAAUAAAACACHTuJAwWkJ8dMBAACs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30480</wp:posOffset>
                </wp:positionV>
                <wp:extent cx="237490" cy="111125"/>
                <wp:effectExtent l="6350" t="6350" r="22860" b="15875"/>
                <wp:wrapNone/>
                <wp:docPr id="1084" name="Flowchart: Termina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4" o:spid="_x0000_s1026" o:spt="116" type="#_x0000_t116" style="position:absolute;left:0pt;margin-left:133.05pt;margin-top:2.4pt;height:8.75pt;width:18.7pt;z-index:251668480;mso-width-relative:page;mso-height-relative:page;" filled="f" stroked="t" coordsize="21600,21600" o:gfxdata="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GZBD21QAAAAgBAAAPAAAAAAAAAAEAIAAAACIAAABk&#10;cnMvZG93bnJldi54bWxQSwECFAAUAAAACACHTuJAkaZWStABAACs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46355</wp:posOffset>
                </wp:positionV>
                <wp:extent cx="247650" cy="111760"/>
                <wp:effectExtent l="6350" t="6350" r="12700" b="15240"/>
                <wp:wrapNone/>
                <wp:docPr id="1083" name="Flowchart: Termina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3" o:spid="_x0000_s1026" o:spt="116" type="#_x0000_t116" style="position:absolute;left:0pt;margin-left:10.7pt;margin-top:3.65pt;height:8.8pt;width:19.5pt;z-index:251668480;mso-width-relative:page;mso-height-relative:page;" filled="f" stroked="t" coordsize="21600,21600" o:gfxdata="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3dqsNIAAAAGAQAADwAAAAAAAAABACAAAAAiAAAA&#10;ZHJzL2Rvd25yZXYueG1sUEsBAhQAFAAAAAgAh07iQJ8ZmBLUAQAArAMAAA4AAAAAAAAAAQAgAAAA&#10;IQ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Available &amp; Equipped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</w:t>
      </w:r>
      <w:r>
        <w:rPr>
          <w:sz w:val="22"/>
          <w:szCs w:val="22"/>
          <w:highlight w:val="none"/>
          <w:u w:val="none"/>
        </w:rPr>
        <w:t xml:space="preserve">  Available &amp; Not Equipped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 xml:space="preserve"> Not Available</w:t>
      </w:r>
    </w:p>
    <w:p w14:paraId="3278823D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23F56BFE">
      <w:pPr>
        <w:numPr>
          <w:ilvl w:val="0"/>
          <w:numId w:val="15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ICT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077EBD4F">
      <w:pPr>
        <w:numPr>
          <w:ilvl w:val="0"/>
          <w:numId w:val="0"/>
        </w:numPr>
        <w:ind w:leftChars="0" w:firstLine="660" w:firstLineChars="3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43180</wp:posOffset>
                </wp:positionV>
                <wp:extent cx="248920" cy="101600"/>
                <wp:effectExtent l="6350" t="6350" r="11430" b="6350"/>
                <wp:wrapNone/>
                <wp:docPr id="1088" name="Flowchart: Termina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19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8" o:spid="_x0000_s1026" o:spt="116" type="#_x0000_t116" style="position:absolute;left:0pt;margin-left:288.3pt;margin-top:3.4pt;height:8pt;width:19.6pt;z-index:251668480;mso-width-relative:page;mso-height-relative:page;" filled="f" stroked="t" coordsize="21600,21600" o:gfxdata="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DePw6dYAAAAIAQAADwAAAAAAAAABACAAAAAi&#10;AAAAZHJzL2Rvd25yZXYueG1sUEsBAhQAFAAAAAgAh07iQITNm6LTAQAArA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1813560</wp:posOffset>
                </wp:positionH>
                <wp:positionV relativeFrom="paragraph">
                  <wp:posOffset>58420</wp:posOffset>
                </wp:positionV>
                <wp:extent cx="237490" cy="111125"/>
                <wp:effectExtent l="6350" t="6350" r="22860" b="15875"/>
                <wp:wrapNone/>
                <wp:docPr id="1087" name="Flowchart: Termina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7" o:spid="_x0000_s1026" o:spt="116" type="#_x0000_t116" style="position:absolute;left:0pt;margin-left:142.8pt;margin-top:4.6pt;height:8.75pt;width:18.7pt;z-index:251668480;mso-width-relative:page;mso-height-relative:page;" filled="f" stroked="t" coordsize="21600,21600" o:gfxdata="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ZBgONYAAAAIAQAADwAAAAAAAAABACAAAAAiAAAA&#10;ZHJzL2Rvd25yZXYueG1sUEsBAhQAFAAAAAgAh07iQHlZQo7QAQAArAMAAA4AAAAAAAAAAQAgAAAA&#10;JQ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27305</wp:posOffset>
                </wp:positionV>
                <wp:extent cx="247650" cy="111760"/>
                <wp:effectExtent l="6350" t="6350" r="12700" b="15240"/>
                <wp:wrapNone/>
                <wp:docPr id="1086" name="Flowchart: Termina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6" o:spid="_x0000_s1026" o:spt="116" type="#_x0000_t116" style="position:absolute;left:0pt;margin-left:14.45pt;margin-top:2.15pt;height:8.8pt;width:19.5pt;z-index:251668480;mso-width-relative:page;mso-height-relative:page;" filled="f" stroked="t" coordsize="21600,21600" o:gfxdata="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NWuOZdMAAAAGAQAADwAAAAAAAAABACAAAAAiAAAA&#10;ZHJzL2Rvd25yZXYueG1sUEsBAhQAFAAAAAgAh07iQOYf1IXTAQAArAMAAA4AAAAAAAAAAQAgAAAA&#10;Ig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Available &amp; Functional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sz w:val="22"/>
          <w:szCs w:val="22"/>
          <w:highlight w:val="none"/>
          <w:u w:val="none"/>
        </w:rPr>
        <w:t>Available &amp; Not Functional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Not Available </w:t>
      </w:r>
    </w:p>
    <w:p w14:paraId="6F7EB1DE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</w:t>
      </w:r>
    </w:p>
    <w:p w14:paraId="54C4E3E1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Water Facility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3653790</wp:posOffset>
                </wp:positionH>
                <wp:positionV relativeFrom="paragraph">
                  <wp:posOffset>166370</wp:posOffset>
                </wp:positionV>
                <wp:extent cx="177165" cy="156210"/>
                <wp:effectExtent l="6350" t="6350" r="6985" b="8890"/>
                <wp:wrapNone/>
                <wp:docPr id="1090" name="Rectangle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4" cy="15621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56" o:spid="_x0000_s1026" o:spt="1" style="position:absolute;left:0pt;margin-left:287.7pt;margin-top:13.1pt;height:12.3pt;width:13.95pt;z-index:251668480;mso-width-relative:page;mso-height-relative:page;" filled="f" stroked="t" coordsize="21600,21600" o:gfxdata="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bAMVTaAAAACQEAAA8AAAAAAAAAAQAgAAAAIgAAAGRycy9k&#10;b3ducmV2LnhtbFBLAQIUABQAAAAIAIdO4kB3u5AYxwEAAJIDAAAOAAAAAAAAAAEAIAAAACkBAABk&#10;cnMvZTJvRG9jLnhtbFBLBQYAAAAABgAGAFkBAABiBQAAAAA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167640</wp:posOffset>
                </wp:positionV>
                <wp:extent cx="161925" cy="127635"/>
                <wp:effectExtent l="6350" t="6350" r="22225" b="18415"/>
                <wp:wrapNone/>
                <wp:docPr id="1089" name="Rectangle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2763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55" o:spid="_x0000_s1026" o:spt="1" style="position:absolute;left:0pt;margin-left:14.4pt;margin-top:13.2pt;height:10.05pt;width:12.75pt;z-index:251668480;mso-width-relative:page;mso-height-relative:page;" filled="f" stroked="t" coordsize="21600,21600" o:gfxdata="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couSd2AAAAAcBAAAPAAAAAAAAAAEAIAAAACIAAABkcnMvZG93bnJl&#10;di54bWxQSwECFAAUAAAACACHTuJANC2NasQBAACSAwAADgAAAAAAAAABACAAAAAnAQAAZHJzL2Uy&#10;b0RvYy54bWxQSwUGAAAAAAYABgBZAQAAXQUAAAAA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</w:p>
    <w:p w14:paraId="3E95D136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1829435</wp:posOffset>
                </wp:positionH>
                <wp:positionV relativeFrom="paragraph">
                  <wp:posOffset>24130</wp:posOffset>
                </wp:positionV>
                <wp:extent cx="163195" cy="127000"/>
                <wp:effectExtent l="6350" t="6350" r="20955" b="19050"/>
                <wp:wrapNone/>
                <wp:docPr id="1091" name="Rectangle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4" cy="12700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57" o:spid="_x0000_s1026" o:spt="1" style="position:absolute;left:0pt;margin-left:144.05pt;margin-top:1.9pt;height:10pt;width:12.85pt;z-index:251668480;mso-width-relative:page;mso-height-relative:page;" filled="f" stroked="t" coordsize="21600,21600" o:gfxdata="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+7zhfXAAAACAEAAA8AAAAAAAAAAQAgAAAAIgAAAGRycy9kb3ducmV2&#10;LnhtbFBLAQIUABQAAAAIAIdO4kDl48YixAEAAJIDAAAOAAAAAAAAAAEAIAAAACYBAABkcnMvZTJv&#10;RG9jLnhtbFBLBQYAAAAABgAGAFkBAABcBQAAAAA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      </w:t>
      </w:r>
      <w:r>
        <w:rPr>
          <w:sz w:val="22"/>
          <w:szCs w:val="22"/>
          <w:highlight w:val="none"/>
          <w:u w:val="none"/>
        </w:rPr>
        <w:t>A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vailable  &amp; </w:t>
      </w:r>
      <w:r>
        <w:rPr>
          <w:sz w:val="22"/>
          <w:szCs w:val="22"/>
          <w:highlight w:val="none"/>
          <w:u w:val="none"/>
        </w:rPr>
        <w:t>Reticulated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</w:t>
      </w:r>
      <w:r>
        <w:rPr>
          <w:sz w:val="22"/>
          <w:szCs w:val="22"/>
          <w:highlight w:val="none"/>
          <w:u w:val="none"/>
        </w:rPr>
        <w:t xml:space="preserve">  A</w:t>
      </w:r>
      <w:r>
        <w:rPr>
          <w:rFonts w:hint="default"/>
          <w:sz w:val="22"/>
          <w:szCs w:val="22"/>
          <w:highlight w:val="none"/>
          <w:u w:val="none"/>
          <w:lang w:val="en-US"/>
        </w:rPr>
        <w:t>vailable &amp; Not Reticulated         Not Available</w:t>
      </w:r>
    </w:p>
    <w:p w14:paraId="30ED3358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95810E0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81B4DEE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26226F7">
      <w:pPr>
        <w:jc w:val="both"/>
        <w:rPr>
          <w:sz w:val="22"/>
          <w:szCs w:val="22"/>
          <w:highlight w:val="none"/>
          <w:u w:val="none"/>
        </w:rPr>
      </w:pPr>
    </w:p>
    <w:p w14:paraId="43247B5E">
      <w:pPr>
        <w:numPr>
          <w:ilvl w:val="0"/>
          <w:numId w:val="15"/>
        </w:numPr>
        <w:ind w:left="0" w:leftChars="0" w:firstLine="0" w:firstLineChars="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>Electricity Supply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525EA970">
      <w:pPr>
        <w:numPr>
          <w:ilvl w:val="0"/>
          <w:numId w:val="0"/>
        </w:numPr>
        <w:ind w:leftChars="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1239520</wp:posOffset>
                </wp:positionH>
                <wp:positionV relativeFrom="paragraph">
                  <wp:posOffset>57785</wp:posOffset>
                </wp:positionV>
                <wp:extent cx="247650" cy="98425"/>
                <wp:effectExtent l="6350" t="6350" r="12700" b="9525"/>
                <wp:wrapNone/>
                <wp:docPr id="1093" name="Flowchart: Termina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984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0" o:spid="_x0000_s1026" o:spt="116" type="#_x0000_t116" style="position:absolute;left:0pt;margin-left:97.6pt;margin-top:4.55pt;height:7.75pt;width:19.5pt;z-index:251668480;mso-width-relative:page;mso-height-relative:page;" filled="f" stroked="t" coordsize="21600,21600" o:gfxdata="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K7KCPWAAAACAEAAA8AAAAAAAAAAQAgAAAAIgAA&#10;AGRycy9kb3ducmV2LnhtbFBLAQIUABQAAAAIAIdO4kCmljTf0QEAAKwDAAAOAAAAAAAAAAEAIAAA&#10;ACU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48260</wp:posOffset>
                </wp:positionV>
                <wp:extent cx="262890" cy="102870"/>
                <wp:effectExtent l="6350" t="6350" r="16510" b="24130"/>
                <wp:wrapNone/>
                <wp:docPr id="1092" name="Flowchart: Termina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89" cy="10286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9" o:spid="_x0000_s1026" o:spt="116" type="#_x0000_t116" style="position:absolute;left:0pt;margin-left:21.4pt;margin-top:3.8pt;height:8.1pt;width:20.7pt;z-index:251668480;mso-width-relative:page;mso-height-relative:page;" filled="f" stroked="t" coordsize="21600,21600" o:gfxdata="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w7RkdUAAAAGAQAADwAAAAAAAAABACAAAAAi&#10;AAAAZHJzL2Rvd25yZXYueG1sUEsBAhQAFAAAAAgAh07iQOvQDB7UAQAArQMAAA4AAAAAAAAAAQAg&#10;AAAAJA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 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>Available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>Not Available</w:t>
      </w:r>
    </w:p>
    <w:p w14:paraId="654080D3">
      <w:pPr>
        <w:numPr>
          <w:ilvl w:val="0"/>
          <w:numId w:val="0"/>
        </w:numPr>
        <w:ind w:leftChars="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                              </w:t>
      </w:r>
    </w:p>
    <w:p w14:paraId="5F2C3B29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Alternative source of power.</w:t>
      </w:r>
    </w:p>
    <w:p w14:paraId="0C4789BB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48895</wp:posOffset>
                </wp:positionV>
                <wp:extent cx="273050" cy="116840"/>
                <wp:effectExtent l="6350" t="6350" r="6350" b="10160"/>
                <wp:wrapNone/>
                <wp:docPr id="1094" name="Flowchart: Termina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59" o:spid="_x0000_s1026" o:spt="116" type="#_x0000_t116" style="position:absolute;left:0pt;margin-left:21.9pt;margin-top:3.85pt;height:9.2pt;width:21.5pt;z-index:251668480;mso-width-relative:page;mso-height-relative:page;" filled="f" stroked="t" coordsize="21600,21600" o:gfxdata="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y4ZPDTAAAABgEAAA8AAAAAAAAAAQAgAAAAIgAA&#10;AGRycy9kb3ducmV2LnhtbFBLAQIUABQAAAAIAIdO4kBX/9mO1AEAAKwDAAAOAAAAAAAAAAEAIAAA&#10;ACI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18415</wp:posOffset>
                </wp:positionV>
                <wp:extent cx="283845" cy="116840"/>
                <wp:effectExtent l="6350" t="6350" r="14605" b="10160"/>
                <wp:wrapNone/>
                <wp:docPr id="1095" name="Flowchart: Termina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4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0" o:spid="_x0000_s1026" o:spt="116" type="#_x0000_t116" style="position:absolute;left:0pt;margin-left:99.95pt;margin-top:1.45pt;height:9.2pt;width:22.35pt;z-index:251668480;mso-width-relative:page;mso-height-relative:page;" filled="f" stroked="t" coordsize="21600,21600" o:gfxdata="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AlwO3WAAAACAEAAA8AAAAAAAAAAQAgAAAA&#10;IgAAAGRycy9kb3ducmV2LnhtbFBLAQIUABQAAAAIAIdO4kB0FfZl1AEAAKw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</w:t>
      </w:r>
      <w:r>
        <w:rPr>
          <w:sz w:val="22"/>
          <w:szCs w:val="22"/>
          <w:highlight w:val="none"/>
          <w:u w:val="none"/>
        </w:rPr>
        <w:t xml:space="preserve">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67E5A851">
      <w:pPr>
        <w:jc w:val="both"/>
        <w:rPr>
          <w:sz w:val="22"/>
          <w:szCs w:val="22"/>
          <w:highlight w:val="none"/>
          <w:u w:val="none"/>
        </w:rPr>
      </w:pPr>
    </w:p>
    <w:p w14:paraId="0E31028C">
      <w:pPr>
        <w:numPr>
          <w:ilvl w:val="0"/>
          <w:numId w:val="15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Incinerator / Waste Dump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54702819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28575</wp:posOffset>
                </wp:positionV>
                <wp:extent cx="283845" cy="116840"/>
                <wp:effectExtent l="6350" t="6350" r="14605" b="10160"/>
                <wp:wrapNone/>
                <wp:docPr id="1097" name="Flowchart: Termina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4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2" o:spid="_x0000_s1026" o:spt="116" type="#_x0000_t116" style="position:absolute;left:0pt;margin-left:102.95pt;margin-top:2.25pt;height:9.2pt;width:22.35pt;z-index:251668480;mso-width-relative:page;mso-height-relative:page;" filled="f" stroked="t" coordsize="21600,21600" o:gfxdata="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QOCS71gAAAAgBAAAPAAAAAAAAAAEAIAAA&#10;ACIAAABkcnMvZG93bnJldi54bWxQSwECFAAUAAAACACHTuJA+73BVNUBAACsAwAADgAAAAAAAAAB&#10;ACAAAAAlAQAAZHJzL2Uyb0RvYy54bWxQSwUGAAAAAAYABgBZAQAAbA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39370</wp:posOffset>
                </wp:positionV>
                <wp:extent cx="273050" cy="116840"/>
                <wp:effectExtent l="6350" t="6350" r="6350" b="10160"/>
                <wp:wrapNone/>
                <wp:docPr id="1096" name="Flowchart: Termina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1" o:spid="_x0000_s1026" o:spt="116" type="#_x0000_t116" style="position:absolute;left:0pt;margin-left:21.9pt;margin-top:3.1pt;height:9.2pt;width:21.5pt;z-index:251668480;mso-width-relative:page;mso-height-relative:page;" filled="f" stroked="t" coordsize="21600,21600" o:gfxdata="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TV4KLUAAAABgEAAA8AAAAAAAAAAQAgAAAAIgAA&#10;AGRycy9kb3ducmV2LnhtbFBLAQIUABQAAAAIAIdO4kAQR3Wl0wEAAKw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</w:t>
      </w:r>
      <w:r>
        <w:rPr>
          <w:sz w:val="22"/>
          <w:szCs w:val="22"/>
          <w:highlight w:val="none"/>
          <w:u w:val="none"/>
        </w:rPr>
        <w:t xml:space="preserve">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Availabl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e                  </w:t>
      </w:r>
      <w:r>
        <w:rPr>
          <w:sz w:val="22"/>
          <w:szCs w:val="22"/>
          <w:highlight w:val="none"/>
          <w:u w:val="none"/>
        </w:rPr>
        <w:t xml:space="preserve">Not Available </w:t>
      </w:r>
    </w:p>
    <w:p w14:paraId="46A466B0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</w:p>
    <w:p w14:paraId="68DD0CC6">
      <w:pPr>
        <w:numPr>
          <w:ilvl w:val="0"/>
          <w:numId w:val="15"/>
        </w:numPr>
        <w:ind w:left="0" w:leftChars="0" w:firstLine="0" w:firstLine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School farm/Garden.</w:t>
      </w:r>
    </w:p>
    <w:p w14:paraId="68576FB3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300990</wp:posOffset>
                </wp:positionH>
                <wp:positionV relativeFrom="paragraph">
                  <wp:posOffset>11430</wp:posOffset>
                </wp:positionV>
                <wp:extent cx="240665" cy="140335"/>
                <wp:effectExtent l="6350" t="6350" r="19685" b="2476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04180" y="2385060"/>
                          <a:ext cx="240665" cy="140335"/>
                        </a:xfrm>
                        <a:prstGeom prst="flowChartTerminator">
                          <a:avLst/>
                        </a:prstGeom>
                        <a:ln w="12700" cmpd="sng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3.7pt;margin-top:0.9pt;height:11.05pt;width:18.95pt;z-index:251669504;v-text-anchor:middle;mso-width-relative:page;mso-height-relative:page;" filled="f" stroked="t" coordsize="21600,21600" o:gfxdata="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SFF0&#10;FtcAAAAGAQAADwAAAAAAAAABACAAAAAiAAAAZHJzL2Rvd25yZXYueG1sUEsBAhQAFAAAAAgAh07i&#10;QK3jkZSVAgAALQUAAA4AAAAAAAAAAQAgAAAAJgEAAGRycy9lMm9Eb2MueG1sUEsFBgAAAAAGAAYA&#10;WQEAAC0GAAAAAA==&#10;">
                <v:fill on="f" focussize="0,0"/>
                <v:stroke weight="1pt" color="#8497B0 [1951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25400</wp:posOffset>
                </wp:positionV>
                <wp:extent cx="243840" cy="130810"/>
                <wp:effectExtent l="6350" t="6350" r="16510" b="15240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0065" y="2734310"/>
                          <a:ext cx="243840" cy="13081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97.95pt;margin-top:2pt;height:10.3pt;width:19.2pt;z-index:251670528;v-text-anchor:middle;mso-width-relative:page;mso-height-relative:page;" fillcolor="#FFFFFF [3212]" filled="t" stroked="t" coordsize="21600,21600" o:gfxdata="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FUw13HVAAAACAEAAA8AAAAAAAAAAQAgAAAAIgAAAGRycy9kb3ducmV2LnhtbFBLAQIUABQAAAAI&#10;AIdO4kA8/aYdmwIAAFYFAAAOAAAAAAAAAAEAIAAAACQBAABkcnMvZTJvRG9jLnhtbFBLBQYAAAAA&#10;BgAGAFkBAAAxBgAAAAA=&#10;">
                <v:fill on="t" focussize="0,0"/>
                <v:stroke weight="1pt" color="#8497B0 [1951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32D386F1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5CD0203">
      <w:pPr>
        <w:numPr>
          <w:ilvl w:val="0"/>
          <w:numId w:val="15"/>
        </w:numPr>
        <w:ind w:left="0" w:leftChars="0" w:firstLine="0" w:firstLine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Other Source of revenue generated by the school.</w:t>
      </w:r>
      <w:r>
        <w:rPr>
          <w:sz w:val="22"/>
          <w:highlight w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170180</wp:posOffset>
                </wp:positionV>
                <wp:extent cx="290830" cy="144780"/>
                <wp:effectExtent l="6350" t="6350" r="7620" b="20320"/>
                <wp:wrapNone/>
                <wp:docPr id="7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4155" y="3371850"/>
                          <a:ext cx="290830" cy="14478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01.15pt;margin-top:13.4pt;height:11.4pt;width:22.9pt;z-index:251672576;v-text-anchor:middle;mso-width-relative:page;mso-height-relative:page;" fillcolor="#FFFFFF [3212]" filled="t" stroked="t" coordsize="21600,21600" o:gfxdata="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HaiOM1QAAAAkBAAAPAAAAAAAAAAEAIAAAACIAAABkcnMvZG93bnJldi54bWxQSwECFAAUAAAA&#10;CACHTuJApsDu25wCAABWBQAADgAAAAAAAAABACAAAAAkAQAAZHJzL2Uyb0RvYy54bWxQSwUGAAAA&#10;AAYABgBZAQAAMgYAAAAA&#10;">
                <v:fill on="t" focussize="0,0"/>
                <v:stroke weight="1pt" color="#8497B0 [1951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02251C3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15875</wp:posOffset>
                </wp:positionV>
                <wp:extent cx="273685" cy="124460"/>
                <wp:effectExtent l="6350" t="6350" r="24765" b="21590"/>
                <wp:wrapNone/>
                <wp:docPr id="6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73395" y="2783840"/>
                          <a:ext cx="273685" cy="12446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3.45pt;margin-top:1.25pt;height:9.8pt;width:21.55pt;z-index:251671552;v-text-anchor:middle;mso-width-relative:page;mso-height-relative:page;" fillcolor="#FFFFFF [3212]" filled="t" stroked="t" coordsize="21600,21600" o:gfxdata="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IxsqKvTAAAABgEAAA8AAAAAAAAAAQAgAAAAIgAAAGRycy9kb3ducmV2LnhtbFBLAQIUABQAAAAI&#10;AIdO4kCAqHIjnQIAAFYFAAAOAAAAAAAAAAEAIAAAACIBAABkcnMvZTJvRG9jLnhtbFBLBQYAAAAA&#10;BgAGAFkBAAAxBgAAAAA=&#10;">
                <v:fill on="t" focussize="0,0"/>
                <v:stroke weight="1pt" color="#8497B0 [1951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</w:t>
      </w:r>
      <w:r>
        <w:rPr>
          <w:sz w:val="22"/>
          <w:szCs w:val="22"/>
          <w:highlight w:val="none"/>
          <w:u w:val="none"/>
        </w:rPr>
        <w:t>Not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</w:t>
      </w:r>
    </w:p>
    <w:p w14:paraId="2A6F0E72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3E1BF50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C1E5592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114C67E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0F347720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175AEC0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63CE817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750BD58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AA72C02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CAF60C8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6EBEA56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61102A8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06DD105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1E14F01E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BA27AFE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56A72C3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8F49D96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8C21825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14016BA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A973DF8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19BFA41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06A33B9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1E1D8CE7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D7674CA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3BCCFD9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70BD6D5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731B229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3A2CD95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1C8CE020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0FB3F92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15B3481A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E1E6CB4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D7354B8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A1F42CC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53C5F75">
      <w:pPr>
        <w:numPr>
          <w:ilvl w:val="0"/>
          <w:numId w:val="0"/>
        </w:numPr>
        <w:ind w:leftChars="0" w:firstLine="330" w:firstLineChars="1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B67F7EA">
      <w:pPr>
        <w:numPr>
          <w:ilvl w:val="0"/>
          <w:numId w:val="0"/>
        </w:numPr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090CB32A">
      <w:pPr>
        <w:numPr>
          <w:ilvl w:val="0"/>
          <w:numId w:val="0"/>
        </w:numPr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453FE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3186A64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 xml:space="preserve">QUALITY OF CARE GUIDANCE AND SAFTEY </w:t>
      </w:r>
    </w:p>
    <w:p w14:paraId="7F24D2C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3B0DD1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Key Metrics ( 1 - 4 )</w:t>
      </w:r>
    </w:p>
    <w:p w14:paraId="4BEDFE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095F25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4 - Very Good, 3 - Good, 2 - Fair and 1 - Poor.</w:t>
      </w:r>
    </w:p>
    <w:p w14:paraId="2DB32C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7390315B">
      <w:pPr>
        <w:numPr>
          <w:ilvl w:val="0"/>
          <w:numId w:val="0"/>
        </w:numPr>
        <w:ind w:leftChars="0" w:firstLine="551" w:firstLineChars="250"/>
        <w:jc w:val="both"/>
        <w:rPr>
          <w:b/>
          <w:bCs/>
          <w:i/>
          <w:iCs/>
          <w:sz w:val="22"/>
          <w:szCs w:val="22"/>
          <w:highlight w:val="none"/>
          <w:u w:val="none"/>
        </w:rPr>
      </w:pPr>
      <w:r>
        <w:rPr>
          <w:b/>
          <w:bCs/>
          <w:i/>
          <w:iCs/>
          <w:sz w:val="22"/>
          <w:szCs w:val="22"/>
          <w:highlight w:val="none"/>
          <w:u w:val="none"/>
        </w:rPr>
        <w:t>Mark only one oval.</w:t>
      </w:r>
    </w:p>
    <w:p w14:paraId="3DE2EC0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5B79910C">
      <w:pPr>
        <w:numPr>
          <w:ilvl w:val="0"/>
          <w:numId w:val="16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Cases of indiscipline: </w:t>
      </w:r>
    </w:p>
    <w:p w14:paraId="1FE7994E">
      <w:pPr>
        <w:numPr>
          <w:ilvl w:val="0"/>
          <w:numId w:val="0"/>
        </w:numPr>
        <w:ind w:firstLine="660" w:firstLineChars="30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1069340</wp:posOffset>
                </wp:positionH>
                <wp:positionV relativeFrom="paragraph">
                  <wp:posOffset>28575</wp:posOffset>
                </wp:positionV>
                <wp:extent cx="283845" cy="116840"/>
                <wp:effectExtent l="6350" t="6350" r="14605" b="10160"/>
                <wp:wrapNone/>
                <wp:docPr id="1099" name="Flowchart: Termina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4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4" o:spid="_x0000_s1026" o:spt="116" type="#_x0000_t116" style="position:absolute;left:0pt;margin-left:84.2pt;margin-top:2.25pt;height:9.2pt;width:22.35pt;z-index:251674624;mso-width-relative:page;mso-height-relative:page;" filled="f" stroked="t" coordsize="21600,21600" o:gfxdata="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wBQe1gAAAAgBAAAPAAAAAAAAAAEAIAAA&#10;ACIAAABkcnMvZG93bnJldi54bWxQSwECFAAUAAAACACHTuJAxGPTgNUBAACsAwAADgAAAAAAAAAB&#10;ACAAAAAlAQAAZHJzL2Uyb0RvYy54bWxQSwUGAAAAAAYABgBZAQAAbA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29845</wp:posOffset>
                </wp:positionV>
                <wp:extent cx="273050" cy="116840"/>
                <wp:effectExtent l="6350" t="6350" r="6350" b="10160"/>
                <wp:wrapNone/>
                <wp:docPr id="1098" name="Flowchart: Termina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3" o:spid="_x0000_s1026" o:spt="116" type="#_x0000_t116" style="position:absolute;left:0pt;margin-left:26.4pt;margin-top:2.35pt;height:9.2pt;width:21.5pt;z-index:251674624;mso-width-relative:page;mso-height-relative:page;" filled="f" stroked="t" coordsize="21600,21600" o:gfxdata="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XA+yz1AAAAAYBAAAPAAAAAAAAAAEAIAAAACIA&#10;AABkcnMvZG93bnJldi54bWxQSwECFAAUAAAACACHTuJA5tutUNQBAACsAwAADgAAAAAAAAABACAA&#10;AAAj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</w:t>
      </w:r>
      <w:r>
        <w:rPr>
          <w:sz w:val="22"/>
          <w:szCs w:val="22"/>
          <w:highlight w:val="none"/>
          <w:u w:val="none"/>
        </w:rPr>
        <w:t xml:space="preserve">  Yes 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No</w:t>
      </w:r>
    </w:p>
    <w:p w14:paraId="71FD5BC4">
      <w:pPr>
        <w:numPr>
          <w:ilvl w:val="0"/>
          <w:numId w:val="0"/>
        </w:numPr>
        <w:ind w:firstLine="660" w:firstLineChars="300"/>
        <w:jc w:val="both"/>
        <w:rPr>
          <w:sz w:val="22"/>
          <w:szCs w:val="22"/>
          <w:highlight w:val="none"/>
          <w:u w:val="none"/>
        </w:rPr>
      </w:pPr>
    </w:p>
    <w:p w14:paraId="4BF5C8A6">
      <w:pPr>
        <w:numPr>
          <w:ilvl w:val="0"/>
          <w:numId w:val="16"/>
        </w:numPr>
        <w:ind w:left="0" w:leftChars="0" w:firstLine="0" w:firstLine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Types of indiscipline</w:t>
      </w:r>
    </w:p>
    <w:p w14:paraId="5603DA56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27940</wp:posOffset>
                </wp:positionV>
                <wp:extent cx="273050" cy="116840"/>
                <wp:effectExtent l="6350" t="6350" r="6350" b="10160"/>
                <wp:wrapNone/>
                <wp:docPr id="96" name="Flowchart: Termina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3" o:spid="_x0000_s1026" o:spt="116" type="#_x0000_t116" style="position:absolute;left:0pt;margin-left:185.6pt;margin-top:2.2pt;height:9.2pt;width:21.5pt;z-index:251719680;mso-width-relative:page;mso-height-relative:page;" filled="f" stroked="t" coordsize="21600,21600" o:gfxdata="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4JfXU1gAAAAgBAAAPAAAAAAAAAAEAIAAAACIA&#10;AABkcnMvZG93bnJldi54bWxQSwECFAAUAAAACACHTuJAPsqMMtIBAACq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40005</wp:posOffset>
                </wp:positionV>
                <wp:extent cx="273050" cy="116840"/>
                <wp:effectExtent l="6350" t="6350" r="6350" b="10160"/>
                <wp:wrapNone/>
                <wp:docPr id="95" name="Flowchart: Termina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3" o:spid="_x0000_s1026" o:spt="116" type="#_x0000_t116" style="position:absolute;left:0pt;margin-left:83.95pt;margin-top:3.15pt;height:9.2pt;width:21.5pt;z-index:251718656;mso-width-relative:page;mso-height-relative:page;" filled="f" stroked="t" coordsize="21600,21600" o:gfxdata="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a/jlTVAAAACAEAAA8AAAAAAAAAAQAgAAAAIgAA&#10;AGRycy9kb3ducmV2LnhtbFBLAQIUABQAAAAIAIdO4kCwRmt10gEAAKo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34290</wp:posOffset>
                </wp:positionV>
                <wp:extent cx="273050" cy="116840"/>
                <wp:effectExtent l="6350" t="6350" r="6350" b="10160"/>
                <wp:wrapNone/>
                <wp:docPr id="94" name="Flowchart: Termina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3" o:spid="_x0000_s1026" o:spt="116" type="#_x0000_t116" style="position:absolute;left:0pt;margin-left:18.15pt;margin-top:2.7pt;height:9.2pt;width:21.5pt;z-index:251717632;mso-width-relative:page;mso-height-relative:page;" filled="f" stroked="t" coordsize="21600,21600" o:gfxdata="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XWxPNQAAAAGAQAADwAAAAAAAAABACAAAAAiAAAA&#10;ZHJzL2Rvd25yZXYueG1sUEsBAhQAFAAAAAgAh07iQPXA5v7SAQAAqg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Bulling             Fighting                            Disobedient to school rules </w:t>
      </w:r>
    </w:p>
    <w:p w14:paraId="2F7B2389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1066165</wp:posOffset>
                </wp:positionH>
                <wp:positionV relativeFrom="paragraph">
                  <wp:posOffset>54610</wp:posOffset>
                </wp:positionV>
                <wp:extent cx="273050" cy="116840"/>
                <wp:effectExtent l="6350" t="6350" r="6350" b="10160"/>
                <wp:wrapNone/>
                <wp:docPr id="98" name="Flowchart: Termina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3" o:spid="_x0000_s1026" o:spt="116" type="#_x0000_t116" style="position:absolute;left:0pt;margin-left:83.95pt;margin-top:4.3pt;height:9.2pt;width:21.5pt;z-index:251721728;mso-width-relative:page;mso-height-relative:page;" filled="f" stroked="t" coordsize="21600,21600" o:gfxdata="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aPaRo1gAAAAgBAAAPAAAAAAAAAAEAIAAAACIA&#10;AABkcnMvZG93bnJldi54bWxQSwECFAAUAAAACACHTuJAjPQJOtIBAACq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2369185</wp:posOffset>
                </wp:positionH>
                <wp:positionV relativeFrom="paragraph">
                  <wp:posOffset>14605</wp:posOffset>
                </wp:positionV>
                <wp:extent cx="273050" cy="116840"/>
                <wp:effectExtent l="6350" t="6350" r="6350" b="10160"/>
                <wp:wrapNone/>
                <wp:docPr id="99" name="Flowchart: Termina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3" o:spid="_x0000_s1026" o:spt="116" type="#_x0000_t116" style="position:absolute;left:0pt;margin-left:186.55pt;margin-top:1.15pt;height:9.2pt;width:21.5pt;z-index:251722752;mso-width-relative:page;mso-height-relative:page;" filled="f" stroked="t" coordsize="21600,21600" o:gfxdata="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F41gr1gAAAAgBAAAPAAAAAAAAAAEAIAAAACIA&#10;AABkcnMvZG93bnJldi54bWxQSwECFAAUAAAACACHTuJAyXKEsdIBAACq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212725</wp:posOffset>
                </wp:positionH>
                <wp:positionV relativeFrom="paragraph">
                  <wp:posOffset>25400</wp:posOffset>
                </wp:positionV>
                <wp:extent cx="273050" cy="116840"/>
                <wp:effectExtent l="6350" t="6350" r="6350" b="10160"/>
                <wp:wrapNone/>
                <wp:docPr id="97" name="Flowchart: Termina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3" o:spid="_x0000_s1026" o:spt="116" type="#_x0000_t116" style="position:absolute;left:0pt;margin-left:16.75pt;margin-top:2pt;height:9.2pt;width:21.5pt;z-index:251720704;mso-width-relative:page;mso-height-relative:page;" filled="f" stroked="t" coordsize="21600,21600" o:gfxdata="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6JQ4dQAAAAGAQAADwAAAAAAAAABACAAAAAiAAAA&#10;ZHJzL2Rvd25yZXYueG1sUEsBAhQAFAAAAAgAh07iQHtMAbnSAQAAqg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Theft                All of the above              Disobedient to school Teachers  </w:t>
      </w:r>
    </w:p>
    <w:p w14:paraId="226820C0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</w:t>
      </w:r>
    </w:p>
    <w:p w14:paraId="011F8270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3.Open days.</w:t>
      </w:r>
    </w:p>
    <w:p w14:paraId="6AE3F882">
      <w:pPr>
        <w:numPr>
          <w:ilvl w:val="0"/>
          <w:numId w:val="0"/>
        </w:numPr>
        <w:ind w:leftChars="0" w:firstLine="660" w:firstLineChars="30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960755</wp:posOffset>
                </wp:positionH>
                <wp:positionV relativeFrom="paragraph">
                  <wp:posOffset>43815</wp:posOffset>
                </wp:positionV>
                <wp:extent cx="254000" cy="121920"/>
                <wp:effectExtent l="6350" t="6350" r="6350" b="24130"/>
                <wp:wrapNone/>
                <wp:docPr id="38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75.65pt;margin-top:3.45pt;height:9.6pt;width:20pt;z-index:251678720;mso-width-relative:page;mso-height-relative:page;" filled="f" stroked="t" coordsize="21600,21600" o:gfxdata="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F57ubtMAAAAIAQAADwAAAAAAAAABACAAAAAiAAAAZHJz&#10;L2Rvd25yZXYueG1sUEsBAhQAFAAAAAgAh07iQMKcbpDQAQAAqw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45085</wp:posOffset>
                </wp:positionV>
                <wp:extent cx="253365" cy="127000"/>
                <wp:effectExtent l="6350" t="6350" r="6985" b="19050"/>
                <wp:wrapNone/>
                <wp:docPr id="37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8.15pt;margin-top:3.55pt;height:10pt;width:19.95pt;z-index:251678720;mso-width-relative:page;mso-height-relative:page;" filled="f" stroked="t" coordsize="21600,21600" o:gfxdata="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ir+79IAAAAGAQAADwAAAAAAAAABACAAAAAiAAAAZHJz&#10;L2Rvd25yZXYueG1sUEsBAhQAFAAAAAgAh07iQBmmPXLRAQAAqwMAAA4AAAAAAAAAAQAgAAAAIQ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</w:t>
      </w:r>
      <w:r>
        <w:rPr>
          <w:sz w:val="22"/>
          <w:szCs w:val="22"/>
          <w:highlight w:val="none"/>
          <w:u w:val="none"/>
        </w:rPr>
        <w:t>No</w:t>
      </w:r>
    </w:p>
    <w:p w14:paraId="22E51025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</w:p>
    <w:p w14:paraId="58669E64">
      <w:pPr>
        <w:numPr>
          <w:ilvl w:val="0"/>
          <w:numId w:val="17"/>
        </w:numPr>
        <w:ind w:left="280" w:leftChars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Extra support to leaners.                 </w:t>
      </w:r>
    </w:p>
    <w:p w14:paraId="3AF2846F">
      <w:pPr>
        <w:numPr>
          <w:ilvl w:val="0"/>
          <w:numId w:val="0"/>
        </w:numPr>
        <w:ind w:firstLine="770" w:firstLineChars="3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207010</wp:posOffset>
                </wp:positionH>
                <wp:positionV relativeFrom="paragraph">
                  <wp:posOffset>41910</wp:posOffset>
                </wp:positionV>
                <wp:extent cx="253365" cy="127000"/>
                <wp:effectExtent l="6350" t="6350" r="6985" b="19050"/>
                <wp:wrapNone/>
                <wp:docPr id="39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16.3pt;margin-top:3.3pt;height:10pt;width:19.95pt;z-index:251679744;mso-width-relative:page;mso-height-relative:page;" filled="f" stroked="t" coordsize="21600,21600" o:gfxdata="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m9MZXTAAAABgEAAA8AAAAAAAAAAQAgAAAAIgAAAGRy&#10;cy9kb3ducmV2LnhtbFBLAQIUABQAAAAIAIdO4kCH8VpX0QEAAKsDAAAOAAAAAAAAAAEAIAAAACI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53340</wp:posOffset>
                </wp:positionV>
                <wp:extent cx="254000" cy="121920"/>
                <wp:effectExtent l="6350" t="6350" r="6350" b="24130"/>
                <wp:wrapNone/>
                <wp:docPr id="40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89.15pt;margin-top:4.2pt;height:9.6pt;width:20pt;z-index:251679744;mso-width-relative:page;mso-height-relative:page;" filled="f" stroked="t" coordsize="21600,21600" o:gfxdata="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2ecS7VAAAACAEAAA8AAAAAAAAAAQAgAAAAIgAAAGRy&#10;cy9kb3ducmV2LnhtbFBLAQIUABQAAAAIAIdO4kCANE6qzwEAAKsDAAAOAAAAAAAAAAEAIAAAACQ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</w:t>
      </w:r>
      <w:r>
        <w:rPr>
          <w:sz w:val="22"/>
          <w:szCs w:val="22"/>
          <w:highlight w:val="none"/>
          <w:u w:val="none"/>
        </w:rPr>
        <w:t>No</w:t>
      </w:r>
    </w:p>
    <w:p w14:paraId="2D22B89D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C52C42B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Provision for learners with special needs.                  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66254B9C">
      <w:pPr>
        <w:numPr>
          <w:ilvl w:val="0"/>
          <w:numId w:val="0"/>
        </w:numPr>
        <w:ind w:firstLine="770" w:firstLineChars="3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33020</wp:posOffset>
                </wp:positionV>
                <wp:extent cx="253365" cy="127000"/>
                <wp:effectExtent l="6350" t="6350" r="6985" b="19050"/>
                <wp:wrapNone/>
                <wp:docPr id="41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17.25pt;margin-top:2.6pt;height:10pt;width:19.95pt;z-index:251680768;mso-width-relative:page;mso-height-relative:page;" filled="f" stroked="t" coordsize="21600,21600" o:gfxdata="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YEkxx1AAAAAcBAAAPAAAAAAAAAAEAIAAAACIAAABk&#10;cnMvZG93bnJldi54bWxQSwECFAAUAAAACACHTuJAxVl6bdEBAACr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951230</wp:posOffset>
                </wp:positionH>
                <wp:positionV relativeFrom="paragraph">
                  <wp:posOffset>34925</wp:posOffset>
                </wp:positionV>
                <wp:extent cx="254000" cy="121920"/>
                <wp:effectExtent l="6350" t="6350" r="6350" b="24130"/>
                <wp:wrapNone/>
                <wp:docPr id="42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74.9pt;margin-top:2.75pt;height:9.6pt;width:20pt;z-index:251680768;mso-width-relative:page;mso-height-relative:page;" filled="f" stroked="t" coordsize="21600,21600" o:gfxdata="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+0TYHUAAAACAEAAA8AAAAAAAAAAQAgAAAAIgAAAGRy&#10;cy9kb3ducmV2LnhtbFBLAQIUABQAAAAIAIdO4kCyRTSm0AEAAKsDAAAOAAAAAAAAAAEAIAAAACM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</w:t>
      </w:r>
      <w:r>
        <w:rPr>
          <w:sz w:val="22"/>
          <w:szCs w:val="22"/>
          <w:highlight w:val="none"/>
          <w:u w:val="none"/>
        </w:rPr>
        <w:t>No</w:t>
      </w:r>
    </w:p>
    <w:p w14:paraId="498F4267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</w:p>
    <w:p w14:paraId="7A929C2B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Documented school rules  with appropriate  sanctions.                    </w:t>
      </w:r>
    </w:p>
    <w:p w14:paraId="101C2A08">
      <w:pPr>
        <w:numPr>
          <w:ilvl w:val="0"/>
          <w:numId w:val="0"/>
        </w:numPr>
        <w:ind w:firstLine="880" w:firstLineChars="4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41910</wp:posOffset>
                </wp:positionV>
                <wp:extent cx="253365" cy="127000"/>
                <wp:effectExtent l="6350" t="6350" r="6985" b="19050"/>
                <wp:wrapNone/>
                <wp:docPr id="43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19.1pt;margin-top:3.3pt;height:10pt;width:19.95pt;z-index:251681792;mso-width-relative:page;mso-height-relative:page;" filled="f" stroked="t" coordsize="21600,21600" o:gfxdata="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ag5ALTAAAABgEAAA8AAAAAAAAAAQAgAAAAIgAAAGRy&#10;cy9kb3ducmV2LnhtbFBLAQIUABQAAAAIAIdO4kD3KABh0QEAAKsDAAAOAAAAAAAAAAEAIAAAACI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44450</wp:posOffset>
                </wp:positionV>
                <wp:extent cx="254000" cy="121920"/>
                <wp:effectExtent l="6350" t="6350" r="6350" b="24130"/>
                <wp:wrapNone/>
                <wp:docPr id="44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88.4pt;margin-top:3.5pt;height:9.6pt;width:20pt;z-index:251681792;mso-width-relative:page;mso-height-relative:page;" filled="f" stroked="t" coordsize="21600,21600" o:gfxdata="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W9tH4dMAAAAIAQAADwAAAAAAAAABACAAAAAiAAAAZHJz&#10;L2Rvd25yZXYueG1sUEsBAhQAFAAAAAgAh07iQOTWurLQAQAAqw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</w:t>
      </w:r>
      <w:r>
        <w:rPr>
          <w:sz w:val="22"/>
          <w:szCs w:val="22"/>
          <w:highlight w:val="none"/>
          <w:u w:val="none"/>
        </w:rPr>
        <w:t>No</w:t>
      </w:r>
    </w:p>
    <w:p w14:paraId="467806A1">
      <w:pPr>
        <w:numPr>
          <w:ilvl w:val="0"/>
          <w:numId w:val="0"/>
        </w:numPr>
        <w:tabs>
          <w:tab w:val="left" w:pos="425"/>
        </w:tabs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E28DC35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Learners feel safe to report incidence.                </w:t>
      </w:r>
    </w:p>
    <w:p w14:paraId="7AEE8E84">
      <w:pPr>
        <w:numPr>
          <w:ilvl w:val="0"/>
          <w:numId w:val="0"/>
        </w:numPr>
        <w:ind w:firstLine="990" w:firstLineChars="4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26670</wp:posOffset>
                </wp:positionV>
                <wp:extent cx="253365" cy="127000"/>
                <wp:effectExtent l="6350" t="6350" r="6985" b="19050"/>
                <wp:wrapNone/>
                <wp:docPr id="45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23.9pt;margin-top:2.1pt;height:10pt;width:19.95pt;z-index:251682816;mso-width-relative:page;mso-height-relative:page;" filled="f" stroked="t" coordsize="21600,21600" o:gfxdata="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cfEbNMAAAAGAQAADwAAAAAAAAABACAAAAAiAAAAZHJz&#10;L2Rvd25yZXYueG1sUEsBAhQAFAAAAAgAh07iQKG7jnXQAQAAqw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34925</wp:posOffset>
                </wp:positionV>
                <wp:extent cx="254000" cy="121920"/>
                <wp:effectExtent l="6350" t="6350" r="6350" b="24130"/>
                <wp:wrapNone/>
                <wp:docPr id="46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97.4pt;margin-top:2.75pt;height:9.6pt;width:20pt;z-index:251682816;mso-width-relative:page;mso-height-relative:page;" filled="f" stroked="t" coordsize="21600,21600" o:gfxdata="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rEPaQ1QAAAAgBAAAPAAAAAAAAAAEAIAAAACIAAABk&#10;cnMvZG93bnJldi54bWxQSwECFAAUAAAACACHTuJA1qfAvtABAACr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</w:t>
      </w:r>
      <w:r>
        <w:rPr>
          <w:sz w:val="22"/>
          <w:szCs w:val="22"/>
          <w:highlight w:val="none"/>
          <w:u w:val="none"/>
        </w:rPr>
        <w:t>No</w:t>
      </w:r>
    </w:p>
    <w:p w14:paraId="0BB12D72">
      <w:pPr>
        <w:numPr>
          <w:ilvl w:val="0"/>
          <w:numId w:val="0"/>
        </w:numPr>
        <w:ind w:firstLine="990" w:firstLineChars="4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0163076F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Incentives for promoting gender education.</w:t>
      </w:r>
    </w:p>
    <w:p w14:paraId="01B92288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34290</wp:posOffset>
                </wp:positionV>
                <wp:extent cx="253365" cy="127000"/>
                <wp:effectExtent l="6350" t="6350" r="6985" b="19050"/>
                <wp:wrapNone/>
                <wp:docPr id="100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76.55pt;margin-top:2.7pt;height:10pt;width:19.95pt;z-index:251723776;mso-width-relative:page;mso-height-relative:page;" filled="f" stroked="t" coordsize="21600,21600" o:gfxdata="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AWpBLVAAAACAEAAA8AAAAAAAAAAQAgAAAAIgAAAGRy&#10;cy9kb3ducmV2LnhtbFBLAQIUABQAAAAIAIdO4kBcWLlLzwEAAKwDAAAOAAAAAAAAAAEAIAAAACQ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57150</wp:posOffset>
                </wp:positionV>
                <wp:extent cx="253365" cy="127000"/>
                <wp:effectExtent l="6350" t="6350" r="6985" b="19050"/>
                <wp:wrapNone/>
                <wp:docPr id="47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19pt;margin-top:4.5pt;height:10pt;width:19.95pt;z-index:251683840;mso-width-relative:page;mso-height-relative:page;" filled="f" stroked="t" coordsize="21600,21600" o:gfxdata="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wcsiR1AAAAAYBAAAPAAAAAAAAAAEAIAAAACIAAABk&#10;cnMvZG93bnJldi54bWxQSwECFAAUAAAACACHTuJAk8r0edEBAACr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</w: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</w:t>
      </w:r>
      <w:r>
        <w:rPr>
          <w:sz w:val="22"/>
          <w:szCs w:val="22"/>
          <w:highlight w:val="none"/>
          <w:u w:val="none"/>
        </w:rPr>
        <w:t>No</w:t>
      </w:r>
    </w:p>
    <w:p w14:paraId="1C1EE85A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2E19E01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Merton / Patron in the hostels</w:t>
      </w:r>
    </w:p>
    <w:p w14:paraId="761041C8">
      <w:pPr>
        <w:numPr>
          <w:ilvl w:val="0"/>
          <w:numId w:val="0"/>
        </w:numPr>
        <w:ind w:firstLine="770" w:firstLineChars="3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824230</wp:posOffset>
                </wp:positionH>
                <wp:positionV relativeFrom="paragraph">
                  <wp:posOffset>17145</wp:posOffset>
                </wp:positionV>
                <wp:extent cx="254000" cy="121920"/>
                <wp:effectExtent l="6350" t="6350" r="6350" b="24130"/>
                <wp:wrapNone/>
                <wp:docPr id="107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64.9pt;margin-top:1.35pt;height:9.6pt;width:20pt;z-index:251725824;mso-width-relative:page;mso-height-relative:page;" filled="f" stroked="t" coordsize="21600,21600" o:gfxdata="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81wzu9MAAAAIAQAADwAAAAAAAAABACAAAAAiAAAAZHJz&#10;L2Rvd25yZXYueG1sUEsBAhQAFAAAAAgAh07iQE+mA5jQAQAArA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212725</wp:posOffset>
                </wp:positionH>
                <wp:positionV relativeFrom="paragraph">
                  <wp:posOffset>26035</wp:posOffset>
                </wp:positionV>
                <wp:extent cx="253365" cy="127000"/>
                <wp:effectExtent l="6350" t="6350" r="6985" b="19050"/>
                <wp:wrapNone/>
                <wp:docPr id="106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16.75pt;margin-top:2.05pt;height:10pt;width:19.95pt;z-index:251726848;mso-width-relative:page;mso-height-relative:page;" filled="f" stroked="t" coordsize="21600,21600" o:gfxdata="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Yt4n91AAAAAYBAAAPAAAAAAAAAAEAIAAAACIAAABk&#10;cnMvZG93bnJldi54bWxQSwECFAAUAAAACACHTuJACss3X9EBAACs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</w:t>
      </w:r>
      <w:r>
        <w:rPr>
          <w:sz w:val="22"/>
          <w:szCs w:val="22"/>
          <w:highlight w:val="none"/>
          <w:u w:val="none"/>
        </w:rPr>
        <w:t xml:space="preserve"> No</w:t>
      </w:r>
    </w:p>
    <w:p w14:paraId="43F487BB">
      <w:pPr>
        <w:numPr>
          <w:ilvl w:val="0"/>
          <w:numId w:val="0"/>
        </w:numPr>
        <w:ind w:firstLine="770" w:firstLineChars="350"/>
        <w:jc w:val="both"/>
        <w:rPr>
          <w:sz w:val="22"/>
          <w:szCs w:val="22"/>
          <w:highlight w:val="none"/>
          <w:u w:val="none"/>
        </w:rPr>
      </w:pPr>
    </w:p>
    <w:p w14:paraId="3C112BDA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Mentoring by Teachers                           </w:t>
      </w:r>
      <w:bookmarkStart w:id="4" w:name="_GoBack"/>
      <w:bookmarkEnd w:id="4"/>
    </w:p>
    <w:p w14:paraId="0DDD6FEC">
      <w:pPr>
        <w:numPr>
          <w:ilvl w:val="0"/>
          <w:numId w:val="0"/>
        </w:numPr>
        <w:ind w:firstLine="990" w:firstLineChars="4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981710</wp:posOffset>
                </wp:positionH>
                <wp:positionV relativeFrom="paragraph">
                  <wp:posOffset>34290</wp:posOffset>
                </wp:positionV>
                <wp:extent cx="248285" cy="110490"/>
                <wp:effectExtent l="6350" t="6350" r="12065" b="16510"/>
                <wp:wrapNone/>
                <wp:docPr id="48" name="Flowchart: Termina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11049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5" o:spid="_x0000_s1026" o:spt="116" type="#_x0000_t116" style="position:absolute;left:0pt;margin-left:77.3pt;margin-top:2.7pt;height:8.7pt;width:19.55pt;z-index:251683840;mso-width-relative:page;mso-height-relative:page;" filled="f" stroked="t" coordsize="21600,21600" o:gfxdata="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4wTQU0wAAAAgBAAAPAAAAAAAAAAEAIAAAACIAAABkcnMv&#10;ZG93bnJldi54bWxQSwECFAAUAAAACACHTuJASPCnm88BAACrAwAADgAAAAAAAAABACAAAAAiAQAA&#10;ZHJzL2Uyb0RvYy54bWxQSwUGAAAAAAYABgBZAQAAYw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20320</wp:posOffset>
                </wp:positionV>
                <wp:extent cx="230505" cy="115570"/>
                <wp:effectExtent l="6350" t="6350" r="10795" b="11430"/>
                <wp:wrapNone/>
                <wp:docPr id="101" name="Flowchart: Termina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11557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4" o:spid="_x0000_s1026" o:spt="116" type="#_x0000_t116" style="position:absolute;left:0pt;margin-left:26.85pt;margin-top:1.6pt;height:9.1pt;width:18.15pt;z-index:251724800;mso-width-relative:page;mso-height-relative:page;" filled="f" stroked="t" coordsize="21600,21600" o:gfxdata="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Yt4n91AAAAAYBAAAPAAAAAAAAAAEAIAAAACIAAABk&#10;cnMvZG93bnJldi54bWxQSwECFAAUAAAACACHTuJAxWCETdEBAACs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>Yes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>No</w:t>
      </w:r>
    </w:p>
    <w:p w14:paraId="2585934E">
      <w:pPr>
        <w:numPr>
          <w:ilvl w:val="0"/>
          <w:numId w:val="0"/>
        </w:numPr>
        <w:ind w:firstLine="770" w:firstLineChars="350"/>
        <w:jc w:val="both"/>
        <w:rPr>
          <w:sz w:val="22"/>
          <w:szCs w:val="22"/>
          <w:highlight w:val="none"/>
          <w:u w:val="none"/>
        </w:rPr>
      </w:pPr>
    </w:p>
    <w:p w14:paraId="7EAF41DB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Completely fenced with a gate manned by security personnel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2D7736F7">
      <w:pPr>
        <w:numPr>
          <w:ilvl w:val="0"/>
          <w:numId w:val="0"/>
        </w:numPr>
        <w:ind w:firstLine="330" w:firstLineChars="1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1052195</wp:posOffset>
                </wp:positionH>
                <wp:positionV relativeFrom="paragraph">
                  <wp:posOffset>34925</wp:posOffset>
                </wp:positionV>
                <wp:extent cx="212090" cy="97155"/>
                <wp:effectExtent l="6350" t="6350" r="10160" b="10795"/>
                <wp:wrapNone/>
                <wp:docPr id="10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89" cy="9715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" o:spid="_x0000_s1026" o:spt="116" type="#_x0000_t116" style="position:absolute;left:0pt;margin-left:82.85pt;margin-top:2.75pt;height:7.65pt;width:16.7pt;z-index:251732992;mso-width-relative:page;mso-height-relative:page;" filled="f" stroked="t" coordsize="21600,21600" o:gfxdata="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agSIHVAAAACAEAAA8AAAAAAAAAAQAgAAAAIgAAAGRy&#10;cy9kb3ducmV2LnhtbFBLAQIUABQAAAAIAIdO4kBxwcQRzwEAAKoDAAAOAAAAAAAAAAEAIAAAACQ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34925</wp:posOffset>
                </wp:positionV>
                <wp:extent cx="174625" cy="107950"/>
                <wp:effectExtent l="6350" t="6350" r="9525" b="19050"/>
                <wp:wrapNone/>
                <wp:docPr id="109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0795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5" o:spid="_x0000_s1026" o:spt="116" type="#_x0000_t116" style="position:absolute;left:0pt;margin-left:29.25pt;margin-top:2.75pt;height:8.5pt;width:13.75pt;z-index:251732992;mso-width-relative:page;mso-height-relative:page;" filled="f" stroked="t" coordsize="21600,21600" o:gfxdata="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WNIa81AAAAAYBAAAPAAAAAAAAAAEAIAAAACIAAABk&#10;cnMvZG93bnJldi54bWxQSwECFAAUAAAACACHTuJAq7f9/NEBAACq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</w:t>
      </w:r>
      <w:r>
        <w:rPr>
          <w:i/>
          <w:iCs/>
          <w:sz w:val="22"/>
          <w:szCs w:val="22"/>
          <w:highlight w:val="none"/>
          <w:u w:val="none"/>
        </w:rPr>
        <w:t xml:space="preserve">       </w:t>
      </w:r>
      <w:r>
        <w:rPr>
          <w:sz w:val="22"/>
          <w:szCs w:val="22"/>
          <w:highlight w:val="none"/>
          <w:u w:val="none"/>
        </w:rPr>
        <w:t>Yes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</w:t>
      </w:r>
      <w:r>
        <w:rPr>
          <w:sz w:val="22"/>
          <w:szCs w:val="22"/>
          <w:highlight w:val="none"/>
          <w:u w:val="none"/>
        </w:rPr>
        <w:t xml:space="preserve">No </w:t>
      </w:r>
    </w:p>
    <w:p w14:paraId="72BCBB9A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                                 </w:t>
      </w:r>
    </w:p>
    <w:p w14:paraId="1D6257A3">
      <w:pPr>
        <w:numPr>
          <w:ilvl w:val="0"/>
          <w:numId w:val="17"/>
        </w:numPr>
        <w:ind w:left="280" w:leftChars="0" w:firstLine="0" w:firstLineChars="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>Fire Extinguisher</w:t>
      </w:r>
      <w:r>
        <w:rPr>
          <w:sz w:val="22"/>
          <w:szCs w:val="22"/>
          <w:highlight w:val="none"/>
          <w:u w:val="none"/>
          <w:lang w:val="en-GB"/>
        </w:rPr>
        <w:t>s</w:t>
      </w:r>
      <w:r>
        <w:rPr>
          <w:sz w:val="22"/>
          <w:szCs w:val="22"/>
          <w:highlight w:val="none"/>
          <w:u w:val="none"/>
        </w:rPr>
        <w:t>/ Sand Bucket</w:t>
      </w:r>
      <w:r>
        <w:rPr>
          <w:sz w:val="22"/>
          <w:szCs w:val="22"/>
          <w:highlight w:val="none"/>
          <w:u w:val="none"/>
          <w:lang w:val="en-GB"/>
        </w:rPr>
        <w:t>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1B525EF0">
      <w:pPr>
        <w:numPr>
          <w:ilvl w:val="0"/>
          <w:numId w:val="0"/>
        </w:numPr>
        <w:ind w:leftChars="0" w:firstLine="440" w:firstLineChars="20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4050030</wp:posOffset>
                </wp:positionH>
                <wp:positionV relativeFrom="paragraph">
                  <wp:posOffset>46990</wp:posOffset>
                </wp:positionV>
                <wp:extent cx="227330" cy="118110"/>
                <wp:effectExtent l="6350" t="6350" r="7620" b="15240"/>
                <wp:wrapNone/>
                <wp:docPr id="110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1811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" o:spid="_x0000_s1026" o:spt="116" type="#_x0000_t116" style="position:absolute;left:0pt;margin-left:318.9pt;margin-top:3.7pt;height:9.3pt;width:17.9pt;z-index:251732992;mso-width-relative:page;mso-height-relative:page;" filled="f" stroked="t" coordsize="21600,21600" o:gfxdata="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h9Bdz1gAAAAgBAAAPAAAAAAAAAAEAIAAAACIAAABk&#10;cnMvZG93bnJldi54bWxQSwECFAAUAAAACACHTuJABzIPqs8BAACrAwAADgAAAAAAAAABACAAAAAl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46990</wp:posOffset>
                </wp:positionV>
                <wp:extent cx="220345" cy="92710"/>
                <wp:effectExtent l="6350" t="6350" r="14605" b="15240"/>
                <wp:wrapNone/>
                <wp:docPr id="112" name="Flowchart: Termina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14085" y="5989320"/>
                          <a:ext cx="220345" cy="9271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9pt;margin-top:3.7pt;height:7.3pt;width:17.35pt;z-index:251734016;v-text-anchor:middle;mso-width-relative:page;mso-height-relative:page;" fillcolor="#FFFFFF [3212]" filled="t" stroked="t" coordsize="21600,21600" o:gfxdata="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teTuwtcA&#10;AAAGAQAADwAAAAAAAAABACAAAAAiAAAAZHJzL2Rvd25yZXYueG1sUEsBAhQAFAAAAAgAh07iQH6n&#10;2m2SAgAAQQUAAA4AAAAAAAAAAQAgAAAAJgEAAGRycy9lMm9Eb2MueG1sUEsFBgAAAAAGAAYAWQEA&#10;ACo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49530</wp:posOffset>
                </wp:positionV>
                <wp:extent cx="222885" cy="106680"/>
                <wp:effectExtent l="6350" t="6350" r="12065" b="13970"/>
                <wp:wrapNone/>
                <wp:docPr id="111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0667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" o:spid="_x0000_s1026" o:spt="116" type="#_x0000_t116" style="position:absolute;left:0pt;margin-left:155pt;margin-top:3.9pt;height:8.4pt;width:17.55pt;z-index:251732992;mso-width-relative:page;mso-height-relative:page;" filled="f" stroked="t" coordsize="21600,21600" o:gfxdata="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JI6F1gAAAAgBAAAPAAAAAAAAAAEAIAAAACIA&#10;AABkcnMvZG93bnJldi54bWxQSwECFAAUAAAACACHTuJADHsgYdIBAACq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 xml:space="preserve">Available and Functional             </w: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 xml:space="preserve">and Not Functional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Not Available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</w:t>
      </w:r>
    </w:p>
    <w:p w14:paraId="61E331D3">
      <w:pPr>
        <w:numPr>
          <w:ilvl w:val="0"/>
          <w:numId w:val="0"/>
        </w:numPr>
        <w:ind w:leftChars="0" w:firstLine="1980" w:firstLineChars="900"/>
        <w:jc w:val="both"/>
        <w:rPr>
          <w:sz w:val="22"/>
          <w:szCs w:val="22"/>
          <w:highlight w:val="none"/>
          <w:u w:val="none"/>
        </w:rPr>
      </w:pPr>
      <w:r>
        <w:rPr>
          <w:i/>
          <w:iCs/>
          <w:sz w:val="22"/>
          <w:szCs w:val="22"/>
          <w:highlight w:val="none"/>
          <w:u w:val="none"/>
        </w:rPr>
        <w:t xml:space="preserve">          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               </w:t>
      </w:r>
    </w:p>
    <w:p w14:paraId="3EDFFEDD">
      <w:pPr>
        <w:numPr>
          <w:ilvl w:val="0"/>
          <w:numId w:val="17"/>
        </w:numPr>
        <w:ind w:left="28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Security Agents Emergency Number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4BE22232">
      <w:pPr>
        <w:numPr>
          <w:ilvl w:val="0"/>
          <w:numId w:val="0"/>
        </w:numPr>
        <w:ind w:leftChars="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41275</wp:posOffset>
                </wp:positionV>
                <wp:extent cx="194310" cy="113030"/>
                <wp:effectExtent l="6350" t="6350" r="15240" b="7620"/>
                <wp:wrapNone/>
                <wp:docPr id="113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" cy="11303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" o:spid="_x0000_s1026" o:spt="116" type="#_x0000_t116" style="position:absolute;left:0pt;margin-left:98.5pt;margin-top:3.25pt;height:8.9pt;width:15.3pt;z-index:251732992;mso-width-relative:page;mso-height-relative:page;" filled="f" stroked="t" coordsize="21600,21600" o:gfxdata="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qLYH/WAAAACAEAAA8AAAAAAAAAAQAgAAAAIgAA&#10;AGRycy9kb3ducmV2LnhtbFBLAQIUABQAAAAIAIdO4kB3ejb60QEAAKsDAAAOAAAAAAAAAAEAIAAA&#10;ACU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314960</wp:posOffset>
                </wp:positionH>
                <wp:positionV relativeFrom="paragraph">
                  <wp:posOffset>42545</wp:posOffset>
                </wp:positionV>
                <wp:extent cx="198755" cy="116840"/>
                <wp:effectExtent l="6350" t="6350" r="10795" b="16510"/>
                <wp:wrapNone/>
                <wp:docPr id="114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" o:spid="_x0000_s1026" o:spt="116" type="#_x0000_t116" style="position:absolute;left:0pt;margin-left:24.8pt;margin-top:3.35pt;height:9.2pt;width:15.65pt;z-index:251732992;mso-width-relative:page;mso-height-relative:page;" filled="f" stroked="t" coordsize="21600,21600" o:gfxdata="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AHFwfPUAAAABgEAAA8AAAAAAAAAAQAgAAAAIgAA&#10;AGRycy9kb3ducmV2LnhtbFBLAQIUABQAAAAIAIdO4kDpfIlD0wEAAKs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highlight w:val="none"/>
          <w:u w:val="none"/>
          <w:lang w:val="en-US"/>
        </w:rPr>
        <w:t xml:space="preserve">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 xml:space="preserve">Not Available  </w:t>
      </w:r>
    </w:p>
    <w:p w14:paraId="4F8F8630">
      <w:pPr>
        <w:numPr>
          <w:ilvl w:val="0"/>
          <w:numId w:val="0"/>
        </w:numPr>
        <w:ind w:leftChars="0" w:firstLine="1980" w:firstLineChars="90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</w:t>
      </w:r>
    </w:p>
    <w:p w14:paraId="2C39D412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Safe Schools initiave (SSI) club available.</w:t>
      </w:r>
    </w:p>
    <w:p w14:paraId="1FE498C9">
      <w:pPr>
        <w:numPr>
          <w:ilvl w:val="0"/>
          <w:numId w:val="0"/>
        </w:numPr>
        <w:ind w:leftChars="0" w:firstLine="660" w:firstLineChars="300"/>
        <w:jc w:val="both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2394585</wp:posOffset>
                </wp:positionH>
                <wp:positionV relativeFrom="paragraph">
                  <wp:posOffset>51435</wp:posOffset>
                </wp:positionV>
                <wp:extent cx="210185" cy="84455"/>
                <wp:effectExtent l="6350" t="6350" r="12065" b="23495"/>
                <wp:wrapNone/>
                <wp:docPr id="115" name="Flowchart: Termina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70905" y="6751320"/>
                          <a:ext cx="210185" cy="8445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88.55pt;margin-top:4.05pt;height:6.65pt;width:16.55pt;z-index:251735040;v-text-anchor:middle;mso-width-relative:page;mso-height-relative:page;" fillcolor="#FFFFFF [3212]" filled="t" stroked="t" coordsize="21600,21600" o:gfxdata="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QweSudoA&#10;AAAIAQAADwAAAAAAAAABACAAAAAiAAAAZHJzL2Rvd25yZXYueG1sUEsBAhQAFAAAAAgAh07iQJi0&#10;kfWPAgAAQgUAAA4AAAAAAAAAAQAgAAAAKQEAAGRycy9lMm9Eb2MueG1sUEsFBgAAAAAGAAYAWQEA&#10;ACo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1758950</wp:posOffset>
                </wp:positionH>
                <wp:positionV relativeFrom="paragraph">
                  <wp:posOffset>53975</wp:posOffset>
                </wp:positionV>
                <wp:extent cx="235585" cy="91440"/>
                <wp:effectExtent l="6350" t="6350" r="24765" b="16510"/>
                <wp:wrapNone/>
                <wp:docPr id="116" name="Flowchart: Termina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914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3" o:spid="_x0000_s1026" o:spt="116" type="#_x0000_t116" style="position:absolute;left:0pt;margin-left:138.5pt;margin-top:4.25pt;height:7.2pt;width:18.55pt;z-index:251732992;mso-width-relative:page;mso-height-relative:page;" filled="f" stroked="t" coordsize="21600,21600" o:gfxdata="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hS819YAAAAIAQAADwAAAAAAAAABACAAAAAi&#10;AAAAZHJzL2Rvd25yZXYueG1sUEsBAhQAFAAAAAgAh07iQJe0i9XTAQAArA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46990</wp:posOffset>
                </wp:positionV>
                <wp:extent cx="234315" cy="102235"/>
                <wp:effectExtent l="6350" t="6350" r="6985" b="24765"/>
                <wp:wrapNone/>
                <wp:docPr id="117" name="Flowchart: Termina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" cy="10223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8" o:spid="_x0000_s1026" o:spt="116" type="#_x0000_t116" style="position:absolute;left:0pt;margin-left:16.65pt;margin-top:3.7pt;height:8.05pt;width:18.45pt;z-index:251732992;mso-width-relative:page;mso-height-relative:page;" filled="f" stroked="t" coordsize="21600,21600" o:gfxdata="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L0RNTSAAAABgEAAA8AAAAAAAAAAQAgAAAAIgAAAGRy&#10;cy9kb3ducmV2LnhtbFBLAQIUABQAAAAIAIdO4kDldH2J0gEAAKsDAAAOAAAAAAAAAAEAIAAAACE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>Yes  and  Functional            No              Yes and Not Functional</w:t>
      </w:r>
    </w:p>
    <w:p w14:paraId="61661793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</w:p>
    <w:p w14:paraId="7EC0CDCE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</w:p>
    <w:p w14:paraId="62766190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</w:p>
    <w:p w14:paraId="55EF3857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</w:p>
    <w:p w14:paraId="4D30B01D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</w:p>
    <w:p w14:paraId="49A021DB">
      <w:pPr>
        <w:numPr>
          <w:ilvl w:val="0"/>
          <w:numId w:val="0"/>
        </w:numPr>
        <w:jc w:val="both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</w:p>
    <w:p w14:paraId="74473E19">
      <w:pPr>
        <w:numPr>
          <w:numId w:val="0"/>
        </w:numPr>
        <w:ind w:left="280" w:leftChars="0"/>
        <w:jc w:val="both"/>
        <w:rPr>
          <w:color w:val="FFFFFF"/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15. Others:</w:t>
      </w:r>
      <w:r>
        <w:rPr>
          <w:sz w:val="22"/>
          <w:szCs w:val="22"/>
          <w:highlight w:val="none"/>
          <w:u w:val="none"/>
        </w:rPr>
        <w:t>______________________________________</w:t>
      </w:r>
    </w:p>
    <w:p w14:paraId="046EDBC9">
      <w:pPr>
        <w:numPr>
          <w:ilvl w:val="0"/>
          <w:numId w:val="12"/>
        </w:numPr>
        <w:ind w:left="425" w:leftChars="0" w:hanging="425" w:firstLineChars="0"/>
        <w:jc w:val="both"/>
        <w:rPr>
          <w:color w:val="FFFFFF"/>
          <w:sz w:val="22"/>
          <w:szCs w:val="22"/>
          <w:highlight w:val="none"/>
          <w:u w:val="none"/>
        </w:rPr>
      </w:pPr>
    </w:p>
    <w:p w14:paraId="76ECAC03">
      <w:pPr>
        <w:numPr>
          <w:ilvl w:val="0"/>
          <w:numId w:val="17"/>
        </w:numPr>
        <w:ind w:left="28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School Environment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63A6106C">
      <w:pPr>
        <w:numPr>
          <w:ilvl w:val="0"/>
          <w:numId w:val="0"/>
        </w:numPr>
        <w:ind w:leftChars="0" w:firstLine="550" w:firstLineChars="25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35560</wp:posOffset>
                </wp:positionV>
                <wp:extent cx="243840" cy="101600"/>
                <wp:effectExtent l="6350" t="6350" r="16510" b="6350"/>
                <wp:wrapNone/>
                <wp:docPr id="118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4" o:spid="_x0000_s1026" o:spt="116" type="#_x0000_t116" style="position:absolute;left:0pt;margin-left:98.4pt;margin-top:2.8pt;height:8pt;width:19.2pt;z-index:251736064;mso-width-relative:page;mso-height-relative:page;" filled="f" stroked="t" coordsize="21600,21600" o:gfxdata="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RgAF7VAAAACAEAAA8AAAAAAAAAAQAgAAAAIgAA&#10;AGRycy9kb3ducmV2LnhtbFBLAQIUABQAAAAIAIdO4kBwIwsD0gEAAKs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32385</wp:posOffset>
                </wp:positionV>
                <wp:extent cx="233045" cy="111760"/>
                <wp:effectExtent l="6350" t="6350" r="14605" b="8890"/>
                <wp:wrapNone/>
                <wp:docPr id="119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4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" o:spid="_x0000_s1026" o:spt="116" type="#_x0000_t116" style="position:absolute;left:0pt;margin-left:21.25pt;margin-top:2.55pt;height:8.8pt;width:18.35pt;z-index:251736064;mso-width-relative:page;mso-height-relative:page;" filled="f" stroked="t" coordsize="21600,21600" o:gfxdata="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4kiuhNMAAAAGAQAADwAAAAAAAAABACAAAAAiAAAA&#10;ZHJzL2Rvd25yZXYueG1sUEsBAhQAFAAAAAgAh07iQGaAz+vTAQAAqwMAAA4AAAAAAAAAAQAgAAAA&#10;Ig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</w:t>
      </w:r>
      <w:r>
        <w:rPr>
          <w:sz w:val="22"/>
          <w:szCs w:val="22"/>
          <w:highlight w:val="none"/>
          <w:u w:val="none"/>
        </w:rPr>
        <w:t xml:space="preserve">Conducive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>Not conducive</w:t>
      </w:r>
    </w:p>
    <w:p w14:paraId="6E2AAEEE">
      <w:pPr>
        <w:numPr>
          <w:ilvl w:val="0"/>
          <w:numId w:val="0"/>
        </w:numPr>
        <w:ind w:leftChars="0" w:firstLine="550" w:firstLineChars="250"/>
        <w:jc w:val="both"/>
        <w:rPr>
          <w:sz w:val="22"/>
          <w:szCs w:val="22"/>
          <w:highlight w:val="none"/>
          <w:u w:val="none"/>
        </w:rPr>
      </w:pPr>
    </w:p>
    <w:p w14:paraId="412A48D7">
      <w:pPr>
        <w:numPr>
          <w:ilvl w:val="0"/>
          <w:numId w:val="0"/>
        </w:numPr>
        <w:ind w:leftChars="0" w:firstLine="550" w:firstLineChars="250"/>
        <w:jc w:val="both"/>
        <w:rPr>
          <w:sz w:val="22"/>
          <w:szCs w:val="22"/>
          <w:highlight w:val="none"/>
          <w:u w:val="none"/>
        </w:rPr>
      </w:pPr>
    </w:p>
    <w:p w14:paraId="0F1A6412">
      <w:pPr>
        <w:numPr>
          <w:ilvl w:val="0"/>
          <w:numId w:val="0"/>
        </w:numPr>
        <w:ind w:leftChars="0" w:firstLine="550" w:firstLineChars="250"/>
        <w:jc w:val="both"/>
        <w:rPr>
          <w:sz w:val="22"/>
          <w:szCs w:val="22"/>
          <w:highlight w:val="none"/>
          <w:u w:val="none"/>
        </w:rPr>
      </w:pPr>
    </w:p>
    <w:p w14:paraId="418223B2">
      <w:pPr>
        <w:numPr>
          <w:ilvl w:val="0"/>
          <w:numId w:val="0"/>
        </w:numPr>
        <w:ind w:leftChars="0" w:firstLine="550" w:firstLineChars="250"/>
        <w:jc w:val="both"/>
        <w:rPr>
          <w:sz w:val="22"/>
          <w:szCs w:val="22"/>
          <w:highlight w:val="none"/>
          <w:u w:val="none"/>
        </w:rPr>
      </w:pPr>
    </w:p>
    <w:p w14:paraId="000F10E8">
      <w:pPr>
        <w:numPr>
          <w:ilvl w:val="0"/>
          <w:numId w:val="0"/>
        </w:numPr>
        <w:jc w:val="both"/>
        <w:rPr>
          <w:sz w:val="22"/>
          <w:szCs w:val="22"/>
          <w:highlight w:val="none"/>
          <w:u w:val="none"/>
        </w:rPr>
      </w:pPr>
    </w:p>
    <w:p w14:paraId="0C0C6633">
      <w:pPr>
        <w:numPr>
          <w:ilvl w:val="0"/>
          <w:numId w:val="0"/>
        </w:numPr>
        <w:ind w:firstLine="770" w:firstLineChars="350"/>
        <w:jc w:val="both"/>
        <w:rPr>
          <w:sz w:val="22"/>
          <w:szCs w:val="22"/>
          <w:highlight w:val="none"/>
          <w:u w:val="none"/>
        </w:rPr>
      </w:pPr>
    </w:p>
    <w:p w14:paraId="4C7D302E">
      <w:pPr>
        <w:numPr>
          <w:ilvl w:val="0"/>
          <w:numId w:val="0"/>
        </w:numPr>
        <w:ind w:leftChars="0" w:firstLine="220" w:firstLineChars="100"/>
        <w:jc w:val="both"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t>QUALITY OF TEACHING AND LEARNING:</w:t>
      </w:r>
    </w:p>
    <w:p w14:paraId="0FFCA523">
      <w:pPr>
        <w:numPr>
          <w:ilvl w:val="0"/>
          <w:numId w:val="0"/>
        </w:numPr>
        <w:ind w:leftChars="0" w:firstLine="220" w:firstLineChars="100"/>
        <w:jc w:val="both"/>
        <w:rPr>
          <w:b/>
          <w:bCs/>
          <w:sz w:val="22"/>
          <w:szCs w:val="22"/>
          <w:highlight w:val="none"/>
          <w:u w:val="none"/>
        </w:rPr>
      </w:pPr>
    </w:p>
    <w:p w14:paraId="7EFF7C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Key Metrics ( 1 - 4 )</w:t>
      </w:r>
    </w:p>
    <w:p w14:paraId="4F9FA7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569374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4 - Very Good, 3 - Good, 2 - Fair and 1 - Poor.</w:t>
      </w:r>
    </w:p>
    <w:p w14:paraId="45300E8F">
      <w:pPr>
        <w:jc w:val="both"/>
        <w:rPr>
          <w:sz w:val="22"/>
          <w:szCs w:val="22"/>
          <w:highlight w:val="none"/>
          <w:u w:val="none"/>
        </w:rPr>
      </w:pPr>
    </w:p>
    <w:p w14:paraId="2B932999">
      <w:pPr>
        <w:numPr>
          <w:ilvl w:val="0"/>
          <w:numId w:val="18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Lesson Plan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465E135D">
      <w:pPr>
        <w:numPr>
          <w:ilvl w:val="0"/>
          <w:numId w:val="0"/>
        </w:numPr>
        <w:ind w:firstLine="660" w:firstLineChars="30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53340</wp:posOffset>
                </wp:positionV>
                <wp:extent cx="248920" cy="101600"/>
                <wp:effectExtent l="6350" t="6350" r="11430" b="6350"/>
                <wp:wrapNone/>
                <wp:docPr id="1102" name="Flowchart: Termina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19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7" o:spid="_x0000_s1026" o:spt="116" type="#_x0000_t116" style="position:absolute;left:0pt;margin-left:280.05pt;margin-top:4.2pt;height:8pt;width:19.6pt;z-index:251674624;mso-width-relative:page;mso-height-relative:page;" filled="f" stroked="t" coordsize="21600,21600" o:gfxdata="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cs8WzXAAAACAEAAA8AAAAAAAAAAQAgAAAA&#10;IgAAAGRycy9kb3ducmV2LnhtbFBLAQIUABQAAAAIAIdO4kDnXmbB0wEAAKwDAAAOAAAAAAAAAAEA&#10;IAAAACY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39370</wp:posOffset>
                </wp:positionV>
                <wp:extent cx="237490" cy="111125"/>
                <wp:effectExtent l="6350" t="6350" r="22860" b="15875"/>
                <wp:wrapNone/>
                <wp:docPr id="1101" name="Flowchart: Termina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6" o:spid="_x0000_s1026" o:spt="116" type="#_x0000_t116" style="position:absolute;left:0pt;margin-left:139.05pt;margin-top:3.1pt;height:8.75pt;width:18.7pt;z-index:251674624;mso-width-relative:page;mso-height-relative:page;" filled="f" stroked="t" coordsize="21600,21600" o:gfxdata="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89TktYAAAAIAQAADwAAAAAAAAABACAAAAAiAAAA&#10;ZHJzL2Rvd25yZXYueG1sUEsBAhQAFAAAAAgAh07iQHybU7bQAQAArAMAAA4AAAAAAAAAAQAgAAAA&#10;JQ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8255</wp:posOffset>
                </wp:positionV>
                <wp:extent cx="247650" cy="111760"/>
                <wp:effectExtent l="6350" t="6350" r="12700" b="15240"/>
                <wp:wrapNone/>
                <wp:docPr id="1100" name="Flowchart: Termina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5" o:spid="_x0000_s1026" o:spt="116" type="#_x0000_t116" style="position:absolute;left:0pt;margin-left:9.95pt;margin-top:0.65pt;height:8.8pt;width:19.5pt;z-index:251674624;mso-width-relative:page;mso-height-relative:page;" filled="f" stroked="t" coordsize="21600,21600" o:gfxdata="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pGyd7QAAAABgEAAA8AAAAAAAAAAQAgAAAAIgAAAGRycy9k&#10;b3ducmV2LnhtbFBLAQIUABQAAAAIAIdO4kCnf5hA0QEAAKwDAAAOAAAAAAAAAAEAIAAAAB8BAABk&#10;cnMvZTJvRG9jLnhtbFBLBQYAAAAABgAGAFkBAABi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Available &amp; Updated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sz w:val="22"/>
          <w:szCs w:val="22"/>
          <w:highlight w:val="none"/>
          <w:u w:val="none"/>
        </w:rPr>
        <w:t xml:space="preserve">Available &amp; Not Updated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68AD29D9">
      <w:pPr>
        <w:jc w:val="both"/>
        <w:rPr>
          <w:sz w:val="22"/>
          <w:szCs w:val="22"/>
          <w:highlight w:val="none"/>
          <w:u w:val="none"/>
        </w:rPr>
      </w:pPr>
    </w:p>
    <w:p w14:paraId="498EBDDA">
      <w:pPr>
        <w:numPr>
          <w:ilvl w:val="0"/>
          <w:numId w:val="18"/>
        </w:numPr>
        <w:ind w:left="0" w:leftChars="0" w:firstLine="0" w:firstLineChars="0"/>
        <w:jc w:val="both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>Learning Objectiv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es in the lesson plan.      </w:t>
      </w:r>
    </w:p>
    <w:p w14:paraId="60F50F2A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26670</wp:posOffset>
                </wp:positionV>
                <wp:extent cx="259080" cy="121285"/>
                <wp:effectExtent l="6350" t="6350" r="20320" b="24765"/>
                <wp:wrapNone/>
                <wp:docPr id="11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61990" y="3909060"/>
                          <a:ext cx="259080" cy="12128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89.15pt;margin-top:2.1pt;height:9.55pt;width:20.4pt;z-index:251676672;v-text-anchor:middle;mso-width-relative:page;mso-height-relative:page;" fillcolor="#FFFFFF [3212]" filled="t" stroked="t" coordsize="21600,21600" o:gfxdata="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HQDj8HYAAAA&#10;CAEAAA8AAAAAAAAAAQAgAAAAIgAAAGRycy9kb3ducmV2LnhtbFBLAQIUABQAAAAIAIdO4kDNWwmZ&#10;jwIAAEAFAAAOAAAAAAAAAAEAIAAAACc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17780</wp:posOffset>
                </wp:positionV>
                <wp:extent cx="248285" cy="122555"/>
                <wp:effectExtent l="6350" t="6350" r="12065" b="23495"/>
                <wp:wrapNone/>
                <wp:docPr id="10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345" y="3194685"/>
                          <a:ext cx="248285" cy="12255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9.1pt;margin-top:1.4pt;height:9.65pt;width:19.55pt;z-index:251675648;v-text-anchor:middle;mso-width-relative:page;mso-height-relative:page;" fillcolor="#FFFFFF [3212]" filled="t" stroked="t" coordsize="21600,21600" o:gfxdata="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mTQwTWAAAA&#10;BgEAAA8AAAAAAAAAAQAgAAAAIgAAAGRycy9kb3ducmV2LnhtbFBLAQIUABQAAAAIAIdO4kAj3bjL&#10;kQIAAEAFAAAOAAAAAAAAAAEAIAAAACU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>Written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Not written                  </w:t>
      </w:r>
    </w:p>
    <w:p w14:paraId="081FBA77">
      <w:pPr>
        <w:numPr>
          <w:ilvl w:val="0"/>
          <w:numId w:val="0"/>
        </w:numPr>
        <w:tabs>
          <w:tab w:val="left" w:pos="425"/>
        </w:tabs>
        <w:jc w:val="both"/>
        <w:rPr>
          <w:sz w:val="22"/>
          <w:szCs w:val="22"/>
          <w:highlight w:val="none"/>
          <w:u w:val="none"/>
        </w:rPr>
      </w:pPr>
    </w:p>
    <w:p w14:paraId="19E035FA">
      <w:pPr>
        <w:numPr>
          <w:ilvl w:val="0"/>
          <w:numId w:val="18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Learning objectives on the board.</w:t>
      </w:r>
    </w:p>
    <w:p w14:paraId="22886982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49530</wp:posOffset>
                </wp:positionV>
                <wp:extent cx="237490" cy="111125"/>
                <wp:effectExtent l="6350" t="6350" r="22860" b="15875"/>
                <wp:wrapNone/>
                <wp:docPr id="1104" name="Flowchart: Termina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9" o:spid="_x0000_s1026" o:spt="116" type="#_x0000_t116" style="position:absolute;left:0pt;margin-left:80.55pt;margin-top:3.9pt;height:8.75pt;width:18.7pt;z-index:251674624;mso-width-relative:page;mso-height-relative:page;" filled="f" stroked="t" coordsize="21600,21600" o:gfxdata="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3zdyh1QAAAAgBAAAPAAAAAAAAAAEAIAAAACIAAABk&#10;cnMvZG93bnJldi54bWxQSwECFAAUAAAACACHTuJA07rWn9ABAACs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46355</wp:posOffset>
                </wp:positionV>
                <wp:extent cx="247650" cy="111760"/>
                <wp:effectExtent l="6350" t="6350" r="12700" b="15240"/>
                <wp:wrapNone/>
                <wp:docPr id="1103" name="Flowchart: Termina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68" o:spid="_x0000_s1026" o:spt="116" type="#_x0000_t116" style="position:absolute;left:0pt;margin-left:19.7pt;margin-top:3.65pt;height:8.8pt;width:19.5pt;z-index:251674624;mso-width-relative:page;mso-height-relative:page;" filled="f" stroked="t" coordsize="21600,21600" o:gfxdata="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7D5qHUAAAABgEAAA8AAAAAAAAAAQAgAAAAIgAA&#10;AGRycy9kb3ducmV2LnhtbFBLAQIUABQAAAAIAIdO4kBQ5Y8b0wEAAKw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Stated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Not Stated  </w:t>
      </w:r>
    </w:p>
    <w:p w14:paraId="782DC84B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</w:p>
    <w:p w14:paraId="2E557C64">
      <w:pPr>
        <w:numPr>
          <w:ilvl w:val="0"/>
          <w:numId w:val="18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Knowledge of the Topic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18B5A531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52705</wp:posOffset>
                </wp:positionV>
                <wp:extent cx="248920" cy="101600"/>
                <wp:effectExtent l="6350" t="6350" r="11430" b="6350"/>
                <wp:wrapNone/>
                <wp:docPr id="1107" name="Flowchart: Termina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19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3" o:spid="_x0000_s1026" o:spt="116" type="#_x0000_t116" style="position:absolute;left:0pt;margin-left:136.8pt;margin-top:4.15pt;height:8pt;width:19.6pt;z-index:251674624;mso-width-relative:page;mso-height-relative:page;" filled="f" stroked="t" coordsize="21600,21600" o:gfxdata="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N9b1TWAAAACAEAAA8AAAAAAAAAAQAgAAAA&#10;IgAAAGRycy9kb3ducmV2LnhtbFBLAQIUABQAAAAIAIdO4kCJZpr91AEAAKw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33655</wp:posOffset>
                </wp:positionV>
                <wp:extent cx="247650" cy="111760"/>
                <wp:effectExtent l="6350" t="6350" r="12700" b="15240"/>
                <wp:wrapNone/>
                <wp:docPr id="1106" name="Flowchart: Termina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6" o:spid="_x0000_s1026" o:spt="116" type="#_x0000_t116" style="position:absolute;left:0pt;margin-left:67.9pt;margin-top:2.65pt;height:8.8pt;width:19.5pt;z-index:251674624;mso-width-relative:page;mso-height-relative:page;" filled="f" stroked="t" coordsize="21600,21600" o:gfxdata="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RQ08NYAAAAIAQAADwAAAAAAAAABACAAAAAi&#10;AAAAZHJzL2Rvd25yZXYueG1sUEsBAhQAFAAAAAgAh07iQOj6upnTAQAArA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17780</wp:posOffset>
                </wp:positionV>
                <wp:extent cx="247650" cy="111760"/>
                <wp:effectExtent l="6350" t="6350" r="12700" b="15240"/>
                <wp:wrapNone/>
                <wp:docPr id="1105" name="Flowchart: Termina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1" o:spid="_x0000_s1026" o:spt="116" type="#_x0000_t116" style="position:absolute;left:0pt;margin-left:14.45pt;margin-top:1.4pt;height:8.8pt;width:19.5pt;z-index:251674624;mso-width-relative:page;mso-height-relative:page;" filled="f" stroked="t" coordsize="21600,21600" o:gfxdata="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sqJS/0gAAAAYBAAAPAAAAAAAAAAEAIAAAACIAAABk&#10;cnMvZG93bnJldi54bWxQSwECFAAUAAAACACHTuJAyUdkfNMBAACsAwAADgAAAAAAAAABACAAAAAh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 Good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sz w:val="22"/>
          <w:szCs w:val="22"/>
          <w:highlight w:val="none"/>
          <w:u w:val="none"/>
        </w:rPr>
        <w:t xml:space="preserve">Average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 Poor </w:t>
      </w:r>
    </w:p>
    <w:p w14:paraId="68BC9B1C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 </w:t>
      </w:r>
    </w:p>
    <w:p w14:paraId="36EAF9DD">
      <w:pPr>
        <w:numPr>
          <w:ilvl w:val="0"/>
          <w:numId w:val="0"/>
        </w:numPr>
        <w:ind w:leftChars="0"/>
        <w:rPr>
          <w:i/>
          <w:iCs/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5.</w:t>
      </w:r>
      <w:r>
        <w:rPr>
          <w:sz w:val="22"/>
          <w:szCs w:val="22"/>
          <w:highlight w:val="none"/>
          <w:u w:val="none"/>
        </w:rPr>
        <w:t>Classroom Management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40621227">
      <w:pPr>
        <w:numPr>
          <w:ilvl w:val="0"/>
          <w:numId w:val="0"/>
        </w:numPr>
        <w:ind w:leftChars="0" w:firstLine="110" w:firstLineChars="5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19050</wp:posOffset>
                </wp:positionV>
                <wp:extent cx="247650" cy="111760"/>
                <wp:effectExtent l="6350" t="6350" r="12700" b="15240"/>
                <wp:wrapNone/>
                <wp:docPr id="1109" name="Flowchart: Termina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0" o:spid="_x0000_s1026" o:spt="116" type="#_x0000_t116" style="position:absolute;left:0pt;margin-left:14.9pt;margin-top:1.5pt;height:8.8pt;width:19.5pt;z-index:251674624;mso-width-relative:page;mso-height-relative:page;" filled="f" stroked="t" coordsize="21600,21600" o:gfxdata="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iqRUV0wAAAAYBAAAPAAAAAAAAAAEAIAAAACIAAABk&#10;cnMvZG93bnJldi54bWxQSwECFAAUAAAACACHTuJAkqIlxtIBAACsAwAADgAAAAAAAAABACAAAAAi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30480</wp:posOffset>
                </wp:positionV>
                <wp:extent cx="247650" cy="111760"/>
                <wp:effectExtent l="6350" t="6350" r="12700" b="15240"/>
                <wp:wrapNone/>
                <wp:docPr id="1108" name="Flowchart: Termina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9" o:spid="_x0000_s1026" o:spt="116" type="#_x0000_t116" style="position:absolute;left:0pt;margin-left:84.3pt;margin-top:2.4pt;height:8.8pt;width:19.5pt;z-index:251674624;mso-width-relative:page;mso-height-relative:page;" filled="f" stroked="t" coordsize="21600,21600" o:gfxdata="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653N1QAAAAgBAAAPAAAAAAAAAAEAIAAAACIA&#10;AABkcnMvZG93bnJldi54bWxQSwECFAAUAAAACACHTuJAGhhH49MBAACs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Effective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>Not Effective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</w:p>
    <w:p w14:paraId="5E808F50">
      <w:pPr>
        <w:numPr>
          <w:ilvl w:val="0"/>
          <w:numId w:val="0"/>
        </w:numPr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     </w:t>
      </w:r>
      <w:bookmarkStart w:id="1" w:name="_Hlk197433069"/>
    </w:p>
    <w:p w14:paraId="32740BC6">
      <w:pPr>
        <w:numPr>
          <w:ilvl w:val="0"/>
          <w:numId w:val="0"/>
        </w:numPr>
        <w:rPr>
          <w:i/>
          <w:iCs/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6.</w:t>
      </w:r>
      <w:r>
        <w:rPr>
          <w:sz w:val="22"/>
          <w:szCs w:val="22"/>
          <w:highlight w:val="none"/>
          <w:u w:val="none"/>
        </w:rPr>
        <w:t>Learning Resource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6ADC69AB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3317240</wp:posOffset>
                </wp:positionH>
                <wp:positionV relativeFrom="paragraph">
                  <wp:posOffset>22225</wp:posOffset>
                </wp:positionV>
                <wp:extent cx="237490" cy="111125"/>
                <wp:effectExtent l="6350" t="6350" r="22860" b="15875"/>
                <wp:wrapNone/>
                <wp:docPr id="1112" name="Flowchart: Termina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89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2" o:spid="_x0000_s1026" o:spt="116" type="#_x0000_t116" style="position:absolute;left:0pt;margin-left:261.2pt;margin-top:1.75pt;height:8.75pt;width:18.7pt;z-index:251674624;mso-width-relative:page;mso-height-relative:page;" filled="f" stroked="t" coordsize="21600,21600" o:gfxdata="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obtgLWAAAACAEAAA8AAAAAAAAAAQAgAAAAIgAA&#10;AGRycy9kb3ducmV2LnhtbFBLAQIUABQAAAAIAIdO4kDyBhof0QEAAKwDAAAOAAAAAAAAAAEAIAAA&#10;ACU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1643380</wp:posOffset>
                </wp:positionH>
                <wp:positionV relativeFrom="paragraph">
                  <wp:posOffset>31115</wp:posOffset>
                </wp:positionV>
                <wp:extent cx="247650" cy="111760"/>
                <wp:effectExtent l="6350" t="6350" r="12700" b="15240"/>
                <wp:wrapNone/>
                <wp:docPr id="1111" name="Flowchart: Termina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5" o:spid="_x0000_s1026" o:spt="116" type="#_x0000_t116" style="position:absolute;left:0pt;margin-left:129.4pt;margin-top:2.45pt;height:8.8pt;width:19.5pt;z-index:251674624;mso-width-relative:page;mso-height-relative:page;" filled="f" stroked="t" coordsize="21600,21600" o:gfxdata="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XHeLn9YAAAAIAQAADwAAAAAAAAABACAAAAAiAAAA&#10;ZHJzL2Rvd25yZXYueG1sUEsBAhQAFAAAAAgAh07iQE4uNhjQAQAArAMAAA4AAAAAAAAAAQAgAAAA&#10;JQ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26035</wp:posOffset>
                </wp:positionV>
                <wp:extent cx="247650" cy="111760"/>
                <wp:effectExtent l="6350" t="6350" r="12700" b="15240"/>
                <wp:wrapNone/>
                <wp:docPr id="1110" name="Flowchart: Termina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4" o:spid="_x0000_s1026" o:spt="116" type="#_x0000_t116" style="position:absolute;left:0pt;margin-left:11.35pt;margin-top:2.05pt;height:8.8pt;width:19.5pt;z-index:251674624;mso-width-relative:page;mso-height-relative:page;" filled="f" stroked="t" coordsize="21600,21600" o:gfxdata="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2jHmzSAAAABgEAAA8AAAAAAAAAAQAgAAAAIgAAAGRy&#10;cy9kb3ducmV2LnhtbFBLAQIUABQAAAAIAIdO4kApeRXt0gEAAKwDAAAOAAAAAAAAAAEAIAAAACE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Available &amp; Relevant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sz w:val="22"/>
          <w:szCs w:val="22"/>
          <w:highlight w:val="none"/>
          <w:u w:val="none"/>
        </w:rPr>
        <w:t>Available Not Relevant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 xml:space="preserve">Not Available </w:t>
      </w:r>
    </w:p>
    <w:p w14:paraId="49F979C8">
      <w:pPr>
        <w:numPr>
          <w:ilvl w:val="0"/>
          <w:numId w:val="0"/>
        </w:numPr>
        <w:tabs>
          <w:tab w:val="left" w:pos="1725"/>
        </w:tabs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      </w:t>
      </w:r>
    </w:p>
    <w:bookmarkEnd w:id="1"/>
    <w:p w14:paraId="546B0979">
      <w:pPr>
        <w:numPr>
          <w:ilvl w:val="0"/>
          <w:numId w:val="19"/>
        </w:numPr>
        <w:ind w:leftChars="0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Teaching methodology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6F4B2ECA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41910</wp:posOffset>
                </wp:positionV>
                <wp:extent cx="192405" cy="101600"/>
                <wp:effectExtent l="6350" t="6350" r="10795" b="6350"/>
                <wp:wrapNone/>
                <wp:docPr id="1114" name="Flowchart: Termina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" cy="10159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3" o:spid="_x0000_s1026" o:spt="116" type="#_x0000_t116" style="position:absolute;left:0pt;margin-left:91.8pt;margin-top:3.3pt;height:8pt;width:15.15pt;z-index:251674624;mso-width-relative:page;mso-height-relative:page;" filled="f" stroked="t" coordsize="21600,21600" o:gfxdata="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B9nONYAAAAIAQAADwAAAAAAAAABACAAAAAi&#10;AAAAZHJzL2Rvd25yZXYueG1sUEsBAhQAFAAAAAgAh07iQDzdUxvTAQAArAMAAA4AAAAAAAAAAQAg&#10;AAAAJQ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53975</wp:posOffset>
                </wp:positionV>
                <wp:extent cx="188595" cy="87630"/>
                <wp:effectExtent l="6350" t="6350" r="14605" b="20320"/>
                <wp:wrapNone/>
                <wp:docPr id="1113" name="Flowchart: Termina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4" cy="8763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7" o:spid="_x0000_s1026" o:spt="116" type="#_x0000_t116" style="position:absolute;left:0pt;margin-left:10.05pt;margin-top:4.25pt;height:6.9pt;width:14.85pt;z-index:251674624;mso-width-relative:page;mso-height-relative:page;" filled="f" stroked="t" coordsize="21600,21600" o:gfxdata="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CaBLP1AAAAAYBAAAPAAAAAAAAAAEAIAAAACIA&#10;AABkcnMvZG93bnJldi54bWxQSwECFAAUAAAACACHTuJAwj97mNQBAACrAwAADgAAAAAAAAABACAA&#10;AAAj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 Appropriate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>Not Appropriate</w:t>
      </w:r>
    </w:p>
    <w:p w14:paraId="188C4B75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 </w:t>
      </w:r>
    </w:p>
    <w:p w14:paraId="77507D42">
      <w:pPr>
        <w:numPr>
          <w:ilvl w:val="0"/>
          <w:numId w:val="19"/>
        </w:numPr>
        <w:ind w:left="0" w:leftChars="0" w:firstLine="0" w:firstLineChars="0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Learners' Participation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4F910616">
      <w:pPr>
        <w:numPr>
          <w:ilvl w:val="0"/>
          <w:numId w:val="0"/>
        </w:numPr>
        <w:tabs>
          <w:tab w:val="left" w:pos="2460"/>
        </w:tabs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1049020</wp:posOffset>
                </wp:positionH>
                <wp:positionV relativeFrom="paragraph">
                  <wp:posOffset>27940</wp:posOffset>
                </wp:positionV>
                <wp:extent cx="222885" cy="121920"/>
                <wp:effectExtent l="6350" t="6350" r="18415" b="24130"/>
                <wp:wrapNone/>
                <wp:docPr id="1116" name="Flowchart: Termina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79" o:spid="_x0000_s1026" o:spt="116" type="#_x0000_t116" style="position:absolute;left:0pt;margin-left:82.6pt;margin-top:2.2pt;height:9.6pt;width:17.55pt;z-index:251674624;mso-width-relative:page;mso-height-relative:page;" filled="f" stroked="t" coordsize="21600,21600" o:gfxdata="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1ffxQ1QAAAAgBAAAPAAAAAAAAAAEAIAAAACIA&#10;AABkcnMvZG93bnJldi54bWxQSwECFAAUAAAACACHTuJARzBLhdMBAACs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27940</wp:posOffset>
                </wp:positionV>
                <wp:extent cx="207645" cy="121920"/>
                <wp:effectExtent l="6350" t="6350" r="14605" b="24130"/>
                <wp:wrapNone/>
                <wp:docPr id="1115" name="Flowchart: Termina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4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1" o:spid="_x0000_s1026" o:spt="116" type="#_x0000_t116" style="position:absolute;left:0pt;margin-left:11pt;margin-top:2.2pt;height:9.6pt;width:16.35pt;z-index:251674624;mso-width-relative:page;mso-height-relative:page;" filled="f" stroked="t" coordsize="21600,21600" o:gfxdata="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+4RJF1QAAAAYBAAAPAAAAAAAAAAEAIAAAACIA&#10;AABkcnMvZG93bnJldi54bWxQSwECFAAUAAAACACHTuJAb080SdMBAACs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i/>
          <w:iCs/>
          <w:sz w:val="22"/>
          <w:szCs w:val="22"/>
          <w:highlight w:val="none"/>
          <w:u w:val="none"/>
        </w:rPr>
        <w:t xml:space="preserve"> </w:t>
      </w:r>
      <w:r>
        <w:rPr>
          <w:sz w:val="22"/>
          <w:szCs w:val="22"/>
          <w:highlight w:val="none"/>
          <w:u w:val="none"/>
        </w:rPr>
        <w:t>Active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</w:t>
      </w:r>
      <w:r>
        <w:rPr>
          <w:sz w:val="22"/>
          <w:szCs w:val="22"/>
          <w:highlight w:val="none"/>
          <w:u w:val="none"/>
        </w:rPr>
        <w:t xml:space="preserve">Passive                       </w:t>
      </w:r>
    </w:p>
    <w:p w14:paraId="3E913434">
      <w:pPr>
        <w:numPr>
          <w:ilvl w:val="0"/>
          <w:numId w:val="0"/>
        </w:numPr>
        <w:ind w:leftChars="0"/>
        <w:rPr>
          <w:b/>
          <w:bCs/>
          <w:sz w:val="22"/>
          <w:szCs w:val="22"/>
          <w:highlight w:val="none"/>
          <w:u w:val="none"/>
        </w:rPr>
      </w:pPr>
    </w:p>
    <w:p w14:paraId="3827BD52">
      <w:pPr>
        <w:numPr>
          <w:ilvl w:val="0"/>
          <w:numId w:val="19"/>
        </w:numPr>
        <w:ind w:left="0" w:leftChars="0" w:firstLine="0" w:firstLineChars="0"/>
        <w:rPr>
          <w:b/>
          <w:bCs/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Lesson Evaluation </w:t>
      </w:r>
    </w:p>
    <w:p w14:paraId="0E595566">
      <w:pPr>
        <w:numPr>
          <w:ilvl w:val="0"/>
          <w:numId w:val="0"/>
        </w:numPr>
        <w:ind w:leftChars="0" w:firstLine="550" w:firstLineChars="25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53975</wp:posOffset>
                </wp:positionV>
                <wp:extent cx="207645" cy="111760"/>
                <wp:effectExtent l="6350" t="6350" r="14605" b="15240"/>
                <wp:wrapNone/>
                <wp:docPr id="1117" name="Flowchart: Termina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4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0" o:spid="_x0000_s1026" o:spt="116" type="#_x0000_t116" style="position:absolute;left:0pt;margin-left:96.05pt;margin-top:4.25pt;height:8.8pt;width:16.35pt;z-index:251674624;mso-width-relative:page;mso-height-relative:page;" filled="f" stroked="t" coordsize="21600,21600" o:gfxdata="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4oIJeNUAAAAIAQAADwAAAAAAAAABACAAAAAiAAAA&#10;ZHJzL2Rvd25yZXYueG1sUEsBAhQAFAAAAAgAh07iQPHEFS7RAQAArAMAAA4AAAAAAAAAAQAgAAAA&#10;JA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38100</wp:posOffset>
                </wp:positionV>
                <wp:extent cx="193675" cy="106680"/>
                <wp:effectExtent l="6350" t="6350" r="9525" b="20320"/>
                <wp:wrapNone/>
                <wp:docPr id="1118" name="Flowchart: Termina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0667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2" o:spid="_x0000_s1026" o:spt="116" type="#_x0000_t116" style="position:absolute;left:0pt;margin-left:7.25pt;margin-top:3pt;height:8.4pt;width:15.25pt;z-index:251674624;mso-width-relative:page;mso-height-relative:page;" filled="f" stroked="t" coordsize="21600,21600" o:gfxdata="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C3SALUAAAABgEAAA8AAAAAAAAAAQAgAAAAIgAA&#10;AGRycy9kb3ducmV2LnhtbFBLAQIUABQAAAAIAIdO4kCy9vPN0wEAAKw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  <w:t xml:space="preserve"> </w:t>
      </w:r>
      <w:r>
        <w:rPr>
          <w:sz w:val="22"/>
          <w:szCs w:val="22"/>
          <w:highlight w:val="none"/>
          <w:u w:val="none"/>
        </w:rPr>
        <w:t>Appropriate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>Not</w:t>
      </w:r>
      <w:r>
        <w:rPr>
          <w:b/>
          <w:bCs/>
          <w:sz w:val="22"/>
          <w:szCs w:val="22"/>
          <w:highlight w:val="none"/>
          <w:u w:val="none"/>
        </w:rPr>
        <w:t xml:space="preserve"> </w:t>
      </w:r>
      <w:r>
        <w:rPr>
          <w:sz w:val="22"/>
          <w:szCs w:val="22"/>
          <w:highlight w:val="none"/>
          <w:u w:val="none"/>
        </w:rPr>
        <w:t>Appropriate</w:t>
      </w:r>
    </w:p>
    <w:p w14:paraId="09BCFE26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t xml:space="preserve">                                 </w:t>
      </w:r>
      <w:r>
        <w:rPr>
          <w:sz w:val="22"/>
          <w:szCs w:val="22"/>
          <w:highlight w:val="none"/>
          <w:u w:val="none"/>
        </w:rPr>
        <w:t xml:space="preserve"> </w:t>
      </w:r>
    </w:p>
    <w:p w14:paraId="5D6DC0C6">
      <w:pPr>
        <w:rPr>
          <w:sz w:val="22"/>
          <w:szCs w:val="22"/>
          <w:highlight w:val="none"/>
          <w:u w:val="none"/>
        </w:rPr>
      </w:pPr>
    </w:p>
    <w:p w14:paraId="359AA935">
      <w:pPr>
        <w:numPr>
          <w:ilvl w:val="0"/>
          <w:numId w:val="0"/>
        </w:numPr>
        <w:ind w:leftChars="0" w:firstLine="220" w:firstLineChars="10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4C79AB5F">
      <w:pPr>
        <w:numPr>
          <w:ilvl w:val="0"/>
          <w:numId w:val="0"/>
        </w:numPr>
        <w:ind w:leftChars="0" w:firstLine="220" w:firstLineChars="10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4C20152A">
      <w:pPr>
        <w:numPr>
          <w:ilvl w:val="0"/>
          <w:numId w:val="0"/>
        </w:numPr>
        <w:ind w:leftChars="0" w:firstLine="220" w:firstLineChars="10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21D03206">
      <w:pPr>
        <w:numPr>
          <w:ilvl w:val="0"/>
          <w:numId w:val="0"/>
        </w:numPr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42F97695">
      <w:pPr>
        <w:numPr>
          <w:ilvl w:val="0"/>
          <w:numId w:val="0"/>
        </w:numPr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063330CF">
      <w:pPr>
        <w:numPr>
          <w:ilvl w:val="0"/>
          <w:numId w:val="0"/>
        </w:numPr>
        <w:ind w:leftChars="0" w:firstLine="220" w:firstLineChars="10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25DD4406">
      <w:pPr>
        <w:numPr>
          <w:ilvl w:val="0"/>
          <w:numId w:val="0"/>
        </w:numPr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36ACA13C">
      <w:pPr>
        <w:numPr>
          <w:ilvl w:val="0"/>
          <w:numId w:val="0"/>
        </w:numPr>
        <w:ind w:leftChars="0" w:firstLine="220" w:firstLineChars="10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>QUALITY OF CURRICULUM AND OTHER ACTIVITIES</w:t>
      </w:r>
    </w:p>
    <w:p w14:paraId="1CC48D4B">
      <w:pPr>
        <w:numPr>
          <w:ilvl w:val="0"/>
          <w:numId w:val="0"/>
        </w:numPr>
        <w:ind w:leftChars="0" w:firstLine="220" w:firstLineChars="10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6732C2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Key Metrics ( 1 - 4 )</w:t>
      </w:r>
    </w:p>
    <w:p w14:paraId="69AA62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057342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4 - Very Good, 3 - Good, 2 - Fair and 1 - Poor.</w:t>
      </w:r>
    </w:p>
    <w:p w14:paraId="0CE67139">
      <w:pPr>
        <w:numPr>
          <w:ilvl w:val="0"/>
          <w:numId w:val="0"/>
        </w:numPr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5E3373E2">
      <w:pPr>
        <w:numPr>
          <w:ilvl w:val="0"/>
          <w:numId w:val="0"/>
        </w:numPr>
        <w:ind w:leftChars="0" w:firstLine="220" w:firstLineChars="10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b/>
          <w:bCs/>
          <w:i/>
          <w:iCs/>
          <w:sz w:val="22"/>
          <w:szCs w:val="22"/>
          <w:highlight w:val="none"/>
          <w:u w:val="none"/>
        </w:rPr>
        <w:t>Click all that apply.</w:t>
      </w:r>
    </w:p>
    <w:p w14:paraId="3CF6156B">
      <w:pPr>
        <w:rPr>
          <w:b/>
          <w:bCs/>
          <w:sz w:val="22"/>
          <w:szCs w:val="22"/>
          <w:highlight w:val="none"/>
          <w:u w:val="none"/>
        </w:rPr>
      </w:pPr>
    </w:p>
    <w:p w14:paraId="7B8DB268">
      <w:pPr>
        <w:numPr>
          <w:ilvl w:val="0"/>
          <w:numId w:val="2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Copies of Current National Curriculum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234572E9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17145</wp:posOffset>
                </wp:positionV>
                <wp:extent cx="220345" cy="122555"/>
                <wp:effectExtent l="9525" t="9525" r="17780" b="20320"/>
                <wp:wrapNone/>
                <wp:docPr id="1121" name="Flowchart: Termina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4" cy="122555"/>
                        </a:xfrm>
                        <a:prstGeom prst="flowChartTerminator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49" o:spid="_x0000_s1026" o:spt="116" type="#_x0000_t116" style="position:absolute;left:0pt;margin-left:270.65pt;margin-top:1.35pt;height:9.65pt;width:17.35pt;z-index:251674624;mso-width-relative:page;mso-height-relative:page;" filled="f" stroked="t" coordsize="21600,21600" o:gfxdata="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v383r9gAAAAIAQAADwAAAAAAAAABACAAAAAi&#10;AAAAZHJzL2Rvd25yZXYueG1sUEsBAhQAFAAAAAgAh07iQIeD0bnRAQAArAMAAA4AAAAAAAAAAQAg&#10;AAAAJwEAAGRycy9lMm9Eb2MueG1sUEsFBgAAAAAGAAYAWQEAAGoFAAAAAA==&#10;">
                <v:fill on="f" focussize="0,0"/>
                <v:stroke weight="1.5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13970</wp:posOffset>
                </wp:positionV>
                <wp:extent cx="221615" cy="116840"/>
                <wp:effectExtent l="6350" t="6350" r="19685" b="10160"/>
                <wp:wrapNone/>
                <wp:docPr id="1119" name="Flowchart: Termina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4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4" o:spid="_x0000_s1026" o:spt="116" type="#_x0000_t116" style="position:absolute;left:0pt;margin-left:12.45pt;margin-top:1.1pt;height:9.2pt;width:17.45pt;z-index:251674624;mso-width-relative:page;mso-height-relative:page;" filled="f" stroked="t" coordsize="21600,21600" o:gfxdata="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00I0U1AAAAAYBAAAPAAAAAAAAAAEAIAAAACIA&#10;AABkcnMvZG93bnJldi54bWxQSwECFAAUAAAACACHTuJAXUx4J9QBAACsAwAADgAAAAAAAAABACAA&#10;AAAj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17780</wp:posOffset>
                </wp:positionV>
                <wp:extent cx="231775" cy="116840"/>
                <wp:effectExtent l="6350" t="6350" r="9525" b="10160"/>
                <wp:wrapNone/>
                <wp:docPr id="1120" name="Flowchart: Termina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4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5" o:spid="_x0000_s1026" o:spt="116" type="#_x0000_t116" style="position:absolute;left:0pt;margin-left:131pt;margin-top:1.4pt;height:9.2pt;width:18.25pt;z-index:251674624;mso-width-relative:page;mso-height-relative:page;" filled="f" stroked="t" coordsize="21600,21600" o:gfxdata="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m0OAr1QAAAAgBAAAPAAAAAAAAAAEAIAAAACIA&#10;AABkcnMvZG93bnJldi54bWxQSwECFAAUAAAACACHTuJAmxB0y9MBAACs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Available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&amp; Updated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&amp; Not  Updated          Not Available </w:t>
      </w:r>
    </w:p>
    <w:p w14:paraId="5C52233D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 xml:space="preserve">                                  </w:t>
      </w:r>
    </w:p>
    <w:p w14:paraId="62552EB5">
      <w:pPr>
        <w:numPr>
          <w:ilvl w:val="0"/>
          <w:numId w:val="20"/>
        </w:numPr>
        <w:ind w:left="0" w:leftChars="0" w:firstLine="0" w:firstLine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Examination Syllabus</w: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2399665</wp:posOffset>
                </wp:positionH>
                <wp:positionV relativeFrom="paragraph">
                  <wp:posOffset>167640</wp:posOffset>
                </wp:positionV>
                <wp:extent cx="180975" cy="144145"/>
                <wp:effectExtent l="6350" t="6350" r="22225" b="20955"/>
                <wp:wrapNone/>
                <wp:docPr id="36" name="Rectangl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9040" y="4802505"/>
                          <a:ext cx="180975" cy="144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8.95pt;margin-top:13.2pt;height:11.35pt;width:14.25pt;z-index:251677696;v-text-anchor:middle;mso-width-relative:page;mso-height-relative:page;" fillcolor="#FFFFFF [3212]" filled="t" stroked="t" coordsize="21600,21600" o:gfxdata="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2TYS/NYAAAAJAQAADwAAAAAAAAAB&#10;ACAAAAAiAAAAZHJzL2Rvd25yZXYueG1sUEsBAhQAFAAAAAgAh07iQHBjR5CEAgAAJgUAAA4AAAAA&#10;AAAAAQAgAAAAJQEAAGRycy9lMm9Eb2MueG1sUEsFBgAAAAAGAAYAWQEAABs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b/>
          <w:bCs/>
          <w:sz w:val="22"/>
          <w:szCs w:val="22"/>
          <w:highlight w:val="none"/>
          <w:u w:val="none"/>
        </w:rPr>
        <w:t xml:space="preserve">                                  </w:t>
      </w:r>
    </w:p>
    <w:p w14:paraId="3BAEE181">
      <w:pPr>
        <w:numPr>
          <w:ilvl w:val="0"/>
          <w:numId w:val="0"/>
        </w:numPr>
        <w:ind w:leftChars="0" w:firstLine="220" w:firstLineChars="10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31115</wp:posOffset>
                </wp:positionV>
                <wp:extent cx="153035" cy="123190"/>
                <wp:effectExtent l="6350" t="6350" r="12065" b="22860"/>
                <wp:wrapNone/>
                <wp:docPr id="1124" name="Rectangle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" cy="12318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88" o:spid="_x0000_s1026" o:spt="1" style="position:absolute;left:0pt;margin-left:130.85pt;margin-top:2.45pt;height:9.7pt;width:12.05pt;z-index:251674624;mso-width-relative:page;mso-height-relative:page;" filled="f" stroked="t" coordsize="21600,21600" o:gfxdata="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6tJg9oAAAAIAQAADwAAAAAAAAABACAAAAAiAAAAZHJzL2Rv&#10;d25yZXYueG1sUEsBAhQAFAAAAAgAh07iQK5/8znGAQAAkgMAAA4AAAAAAAAAAQAgAAAAKQEAAGRy&#10;cy9lMm9Eb2MueG1sUEsFBgAAAAAGAAYAWQEAAGEFAAAAAA=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737235</wp:posOffset>
                </wp:positionH>
                <wp:positionV relativeFrom="paragraph">
                  <wp:posOffset>44450</wp:posOffset>
                </wp:positionV>
                <wp:extent cx="147320" cy="127635"/>
                <wp:effectExtent l="6350" t="6350" r="17780" b="18415"/>
                <wp:wrapNone/>
                <wp:docPr id="1123" name="Rectangle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19" cy="12763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89" o:spid="_x0000_s1026" o:spt="1" style="position:absolute;left:0pt;margin-left:58.05pt;margin-top:3.5pt;height:10.05pt;width:11.6pt;z-index:251674624;mso-width-relative:page;mso-height-relative:page;" filled="f" stroked="t" coordsize="21600,21600" o:gfxdata="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KNmUR2AAAAAgBAAAPAAAAAAAAAAEAIAAAACIAAABkcnMvZG93bnJl&#10;di54bWxQSwECFAAUAAAACACHTuJACU12IcQBAACSAwAADgAAAAAAAAABACAAAAAnAQAAZHJzL2Uy&#10;b0RvYy54bWxQSwUGAAAAAAYABgBZAQAAXQUAAAAA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36830</wp:posOffset>
                </wp:positionV>
                <wp:extent cx="148590" cy="128270"/>
                <wp:effectExtent l="6350" t="6350" r="16510" b="17780"/>
                <wp:wrapNone/>
                <wp:docPr id="1122" name="Rectangle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89" cy="1282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90" o:spid="_x0000_s1026" o:spt="1" style="position:absolute;left:0pt;margin-left:-1.95pt;margin-top:2.9pt;height:10.1pt;width:11.7pt;z-index:251674624;mso-width-relative:page;mso-height-relative:page;" filled="f" stroked="t" coordsize="21600,21600" o:gfxdata="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uBF9/XAAAABgEAAA8AAAAAAAAAAQAgAAAAIgAAAGRycy9kb3ducmV2&#10;LnhtbFBLAQIUABQAAAAIAIdO4kA1HMEHxAEAAJIDAAAOAAAAAAAAAAEAIAAAACYBAABkcnMvZTJv&#10;RG9jLnhtbFBLBQYAAAAABgAGAFkBAABcBQAAAAA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2"/>
          <w:highlight w:val="none"/>
          <w:u w:val="none"/>
        </w:rPr>
        <w:t>WASSCE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>NECO/SSCE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</w:t>
      </w:r>
      <w:r>
        <w:rPr>
          <w:sz w:val="22"/>
          <w:szCs w:val="22"/>
          <w:highlight w:val="none"/>
          <w:u w:val="none"/>
        </w:rPr>
        <w:t xml:space="preserve"> NABTEB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OTHERS</w:t>
      </w:r>
    </w:p>
    <w:p w14:paraId="337E5269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</w:t>
      </w:r>
    </w:p>
    <w:p w14:paraId="5AAD00E6">
      <w:pPr>
        <w:numPr>
          <w:ilvl w:val="0"/>
          <w:numId w:val="20"/>
        </w:numPr>
        <w:ind w:left="0" w:leftChars="0" w:firstLine="0" w:firstLineChars="0"/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Internal </w:t>
      </w:r>
      <w:r>
        <w:rPr>
          <w:sz w:val="22"/>
          <w:szCs w:val="22"/>
          <w:highlight w:val="none"/>
          <w:u w:val="none"/>
        </w:rPr>
        <w:t>Examination Results in the last three years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478AD06D">
      <w:pPr>
        <w:numPr>
          <w:ilvl w:val="0"/>
          <w:numId w:val="0"/>
        </w:numPr>
        <w:ind w:leftChars="0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934720</wp:posOffset>
                </wp:positionH>
                <wp:positionV relativeFrom="paragraph">
                  <wp:posOffset>42545</wp:posOffset>
                </wp:positionV>
                <wp:extent cx="233680" cy="98425"/>
                <wp:effectExtent l="6350" t="6350" r="7620" b="9525"/>
                <wp:wrapNone/>
                <wp:docPr id="2" name="Flowchart: Termina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9842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58CA1B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2" o:spid="_x0000_s1026" o:spt="116" type="#_x0000_t116" style="position:absolute;left:0pt;margin-left:73.6pt;margin-top:3.35pt;height:7.75pt;width:18.4pt;z-index:251674624;mso-width-relative:page;mso-height-relative:page;" filled="f" stroked="t" coordsize="21600,21600" o:gfxdata="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AB7H11QAAAAgBAAAPAAAAAAAAAAEAIAAA&#10;ACIAAABkcnMvZG93bnJldi54bWxQSwECFAAUAAAACACHTuJA0gDJuNYBAAC0AwAADgAAAAAAAAAB&#10;ACAAAAAkAQAAZHJzL2Uyb0RvYy54bWxQSwUGAAAAAAYABgBZAQAAbAUAAAAA&#10;">
                <v:fill on="f" focussize="0,0"/>
                <v:stroke weight="1pt" color="#5B9BD5" joinstyle="miter"/>
                <v:imagedata o:title=""/>
                <o:lock v:ext="edit" aspectratio="f"/>
                <v:textbox>
                  <w:txbxContent>
                    <w:p w14:paraId="458CA1B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51435</wp:posOffset>
                </wp:positionV>
                <wp:extent cx="228600" cy="93345"/>
                <wp:effectExtent l="6350" t="6350" r="12700" b="14605"/>
                <wp:wrapNone/>
                <wp:docPr id="1" name="Flowchart: Termina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3344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1" o:spid="_x0000_s1026" o:spt="116" type="#_x0000_t116" style="position:absolute;left:0pt;margin-left:6.45pt;margin-top:4.05pt;height:7.35pt;width:18pt;z-index:251674624;mso-width-relative:page;mso-height-relative:page;" filled="f" stroked="t" coordsize="21600,21600" o:gfxdata="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fXgnvSAAAABgEAAA8AAAAAAAAAAQAgAAAAIgAAAGRycy9k&#10;b3ducmV2LnhtbFBLAQIUABQAAAAIAIdO4kCASnZTzwEAAKkDAAAOAAAAAAAAAAEAIAAAACEBAABk&#10;cnMvZTJvRG9jLnhtbFBLBQYAAAAABgAGAFkBAABi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 xml:space="preserve">Available           Not Available </w:t>
      </w:r>
    </w:p>
    <w:p w14:paraId="1640824E">
      <w:pPr>
        <w:numPr>
          <w:ilvl w:val="0"/>
          <w:numId w:val="0"/>
        </w:numPr>
        <w:ind w:leftChars="0"/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i w:val="0"/>
          <w:iCs w:val="0"/>
          <w:sz w:val="22"/>
          <w:szCs w:val="22"/>
          <w:highlight w:val="none"/>
          <w:u w:val="none"/>
          <w:lang w:val="en-US"/>
        </w:rPr>
        <w:t xml:space="preserve">                                   </w:t>
      </w:r>
    </w:p>
    <w:p w14:paraId="443AAB3D">
      <w:pPr>
        <w:numPr>
          <w:ilvl w:val="0"/>
          <w:numId w:val="20"/>
        </w:numPr>
        <w:ind w:left="0" w:leftChars="0" w:firstLine="0" w:firstLineChars="0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External Examination Results in the last three years(WAEC, NECO, NBAIS, NABTEB).</w:t>
      </w:r>
    </w:p>
    <w:p w14:paraId="190AA181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41275</wp:posOffset>
                </wp:positionV>
                <wp:extent cx="277495" cy="111760"/>
                <wp:effectExtent l="6350" t="6350" r="20955" b="15240"/>
                <wp:wrapNone/>
                <wp:docPr id="8" name="Flowchart: Termina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4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2" o:spid="_x0000_s1026" o:spt="116" type="#_x0000_t116" style="position:absolute;left:0pt;margin-left:68.7pt;margin-top:3.25pt;height:8.8pt;width:21.85pt;z-index:251674624;mso-width-relative:page;mso-height-relative:page;" filled="f" stroked="t" coordsize="21600,21600" o:gfxdata="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EJEo9/VAAAACAEAAA8AAAAAAAAAAQAgAAAAIgAA&#10;AGRycy9kb3ducmV2LnhtbFBLAQIUABQAAAAIAIdO4kCFPYm20gEAAKo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37465</wp:posOffset>
                </wp:positionV>
                <wp:extent cx="267970" cy="112395"/>
                <wp:effectExtent l="6350" t="6350" r="11430" b="14605"/>
                <wp:wrapNone/>
                <wp:docPr id="5" name="Flowchart: Termina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69" cy="11239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1" o:spid="_x0000_s1026" o:spt="116" type="#_x0000_t116" style="position:absolute;left:0pt;margin-left:1.95pt;margin-top:2.95pt;height:8.85pt;width:21.1pt;z-index:251674624;mso-width-relative:page;mso-height-relative:page;" filled="f" stroked="t" coordsize="21600,21600" o:gfxdata="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XuzxdMAAAAFAQAADwAAAAAAAAABACAAAAAiAAAAZHJz&#10;L2Rvd25yZXYueG1sUEsBAhQAFAAAAAgAh07iQHNIVWrQAQAAqgMAAA4AAAAAAAAAAQAgAAAAIg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  <w:t xml:space="preserve">       </w:t>
      </w: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 xml:space="preserve">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>Not Availabl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</w:t>
      </w:r>
    </w:p>
    <w:p w14:paraId="2C11F2AC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</w:t>
      </w:r>
    </w:p>
    <w:p w14:paraId="5FE632BB">
      <w:pPr>
        <w:numPr>
          <w:ilvl w:val="0"/>
          <w:numId w:val="20"/>
        </w:numPr>
        <w:ind w:left="0" w:leftChars="0" w:firstLine="0" w:firstLine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Performance in </w:t>
      </w:r>
      <w:r>
        <w:rPr>
          <w:rFonts w:hint="default"/>
          <w:sz w:val="22"/>
          <w:szCs w:val="22"/>
          <w:highlight w:val="none"/>
          <w:u w:val="none"/>
          <w:lang w:val="en-US"/>
        </w:rPr>
        <w:t>External</w:t>
      </w:r>
      <w:r>
        <w:rPr>
          <w:sz w:val="22"/>
          <w:szCs w:val="22"/>
          <w:highlight w:val="none"/>
          <w:u w:val="none"/>
        </w:rPr>
        <w:t xml:space="preserve"> Examination</w:t>
      </w:r>
      <w:r>
        <w:rPr>
          <w:rFonts w:hint="default"/>
          <w:sz w:val="22"/>
          <w:szCs w:val="22"/>
          <w:highlight w:val="none"/>
          <w:u w:val="none"/>
          <w:lang w:val="en-US"/>
        </w:rPr>
        <w:t>(WAEC, NECO, NBAIS, NABTEB)</w:t>
      </w:r>
      <w:r>
        <w:rPr>
          <w:sz w:val="22"/>
          <w:szCs w:val="22"/>
          <w:highlight w:val="none"/>
          <w:u w:val="none"/>
        </w:rPr>
        <w:t xml:space="preserve">: </w:t>
      </w:r>
    </w:p>
    <w:p w14:paraId="7B542A25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3163570</wp:posOffset>
                </wp:positionH>
                <wp:positionV relativeFrom="paragraph">
                  <wp:posOffset>25400</wp:posOffset>
                </wp:positionV>
                <wp:extent cx="274320" cy="132080"/>
                <wp:effectExtent l="6350" t="6350" r="24130" b="13970"/>
                <wp:wrapNone/>
                <wp:docPr id="1133" name="Flowchart: Termina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19" cy="1320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20" o:spid="_x0000_s1026" o:spt="116" type="#_x0000_t116" style="position:absolute;left:0pt;margin-left:249.1pt;margin-top:2pt;height:10.4pt;width:21.6pt;z-index:251674624;mso-width-relative:page;mso-height-relative:page;" filled="f" stroked="t" coordsize="21600,21600" o:gfxdata="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HGOeb/WAAAACAEAAA8AAAAAAAAAAQAgAAAA&#10;IgAAAGRycy9kb3ducmV2LnhtbFBLAQIUABQAAAAIAIdO4kDN1nub1AEAAK0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33020</wp:posOffset>
                </wp:positionV>
                <wp:extent cx="262890" cy="132080"/>
                <wp:effectExtent l="6350" t="6350" r="16510" b="13970"/>
                <wp:wrapNone/>
                <wp:docPr id="14" name="Flowchart: Termina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89" cy="1320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9" o:spid="_x0000_s1026" o:spt="116" type="#_x0000_t116" style="position:absolute;left:0pt;margin-left:199.65pt;margin-top:2.6pt;height:10.4pt;width:20.7pt;z-index:251674624;mso-width-relative:page;mso-height-relative:page;" filled="f" stroked="t" coordsize="21600,21600" o:gfxdata="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7ZAFK1wAAAAgBAAAPAAAAAAAAAAEAIAAA&#10;ACIAAABkcnMvZG93bnJldi54bWxQSwECFAAUAAAACACHTuJAurKurNQBAACrAwAADgAAAAAAAAAB&#10;ACAAAAAmAQAAZHJzL2Uyb0RvYy54bWxQSwUGAAAAAAYABgBZAQAAbA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30480</wp:posOffset>
                </wp:positionV>
                <wp:extent cx="271780" cy="127000"/>
                <wp:effectExtent l="6350" t="6350" r="7620" b="19050"/>
                <wp:wrapNone/>
                <wp:docPr id="15" name="Flowchart: Termina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7" o:spid="_x0000_s1026" o:spt="116" type="#_x0000_t116" style="position:absolute;left:0pt;margin-left:150.15pt;margin-top:2.4pt;height:10pt;width:21.4pt;z-index:251674624;mso-width-relative:page;mso-height-relative:page;" filled="f" stroked="t" coordsize="21600,21600" o:gfxdata="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hxY5zVAAAACAEAAA8AAAAAAAAAAQAgAAAAIgAAAGRy&#10;cy9kb3ducmV2LnhtbFBLAQIUABQAAAAIAIdO4kAySliwzwEAAKsDAAAOAAAAAAAAAAEAIAAAACQ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1163955</wp:posOffset>
                </wp:positionH>
                <wp:positionV relativeFrom="paragraph">
                  <wp:posOffset>26670</wp:posOffset>
                </wp:positionV>
                <wp:extent cx="267335" cy="132080"/>
                <wp:effectExtent l="6350" t="6350" r="12065" b="13970"/>
                <wp:wrapNone/>
                <wp:docPr id="13" name="Flowchart: Termina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4" cy="1320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6" o:spid="_x0000_s1026" o:spt="116" type="#_x0000_t116" style="position:absolute;left:0pt;margin-left:91.65pt;margin-top:2.1pt;height:10.4pt;width:21.05pt;z-index:251674624;mso-width-relative:page;mso-height-relative:page;" filled="f" stroked="t" coordsize="21600,21600" o:gfxdata="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Iq6EvWAAAACAEAAA8AAAAAAAAAAQAgAAAA&#10;IgAAAGRycy9kb3ducmV2LnhtbFBLAQIUABQAAAAIAIdO4kAmXjIA1AEAAKs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18415</wp:posOffset>
                </wp:positionV>
                <wp:extent cx="260985" cy="136525"/>
                <wp:effectExtent l="6350" t="6350" r="18415" b="9525"/>
                <wp:wrapNone/>
                <wp:docPr id="12" name="Flowchart: Termina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4" cy="1365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8" o:spid="_x0000_s1026" o:spt="116" type="#_x0000_t116" style="position:absolute;left:0pt;margin-left:7.2pt;margin-top:1.45pt;height:10.75pt;width:20.55pt;z-index:251674624;mso-width-relative:page;mso-height-relative:page;" filled="f" stroked="t" coordsize="21600,21600" o:gfxdata="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lvnaltIAAAAGAQAADwAAAAAAAAABACAAAAAiAAAAZHJz&#10;L2Rvd25yZXYueG1sUEsBAhQAFAAAAAgAh07iQJ16MuLRAQAAqwMAAA4AAAAAAAAAAQAgAAAAIQ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Outstanding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</w:t>
      </w:r>
      <w:r>
        <w:rPr>
          <w:sz w:val="22"/>
          <w:szCs w:val="22"/>
          <w:highlight w:val="none"/>
          <w:u w:val="none"/>
        </w:rPr>
        <w:t>Good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Fair             Poor           Very Poor </w:t>
      </w:r>
    </w:p>
    <w:p w14:paraId="7FF908A0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</w:t>
      </w:r>
    </w:p>
    <w:p w14:paraId="4D5CE1E7">
      <w:pPr>
        <w:numPr>
          <w:ilvl w:val="0"/>
          <w:numId w:val="20"/>
        </w:numPr>
        <w:ind w:left="0" w:leftChars="0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>Clubs and Societies</w:t>
      </w:r>
    </w:p>
    <w:p w14:paraId="1BB22665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3401695</wp:posOffset>
                </wp:positionH>
                <wp:positionV relativeFrom="paragraph">
                  <wp:posOffset>32385</wp:posOffset>
                </wp:positionV>
                <wp:extent cx="128905" cy="123825"/>
                <wp:effectExtent l="6350" t="6350" r="17145" b="22225"/>
                <wp:wrapNone/>
                <wp:docPr id="1136" name="Rectangles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382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33" o:spid="_x0000_s1026" o:spt="1" style="position:absolute;left:0pt;margin-left:267.85pt;margin-top:2.55pt;height:9.75pt;width:10.15pt;z-index:251674624;mso-width-relative:page;mso-height-relative:page;" filled="f" stroked="t" coordsize="21600,21600" o:gfxdata="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AkgqO7ZAAAACAEAAA8AAAAAAAAAAQAgAAAAIgAAAGRycy9kb3du&#10;cmV2LnhtbFBLAQIUABQAAAAIAIdO4kCpmAGlxQEAAJMDAAAOAAAAAAAAAAEAIAAAACgBAABkcnMv&#10;ZTJvRG9jLnhtbFBLBQYAAAAABgAGAFkBAABfBQAAAAA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25400</wp:posOffset>
                </wp:positionV>
                <wp:extent cx="120650" cy="110490"/>
                <wp:effectExtent l="6350" t="6350" r="6350" b="16510"/>
                <wp:wrapNone/>
                <wp:docPr id="1135" name="Rectangle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049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13" o:spid="_x0000_s1026" o:spt="1" style="position:absolute;left:0pt;margin-left:132.05pt;margin-top:2pt;height:8.7pt;width:9.5pt;z-index:251674624;mso-width-relative:page;mso-height-relative:page;" filled="f" stroked="t" coordsize="21600,21600" o:gfxdata="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FL8OZdgAAAAIAQAADwAAAAAAAAABACAAAAAiAAAAZHJzL2Rvd25y&#10;ZXYueG1sUEsBAhQAFAAAAAgAh07iQAIRaJjFAQAAkwMAAA4AAAAAAAAAAQAgAAAAJwEAAGRycy9l&#10;Mm9Eb2MueG1sUEsFBgAAAAAGAAYAWQEAAF4FAAAAAA=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149225</wp:posOffset>
                </wp:positionH>
                <wp:positionV relativeFrom="paragraph">
                  <wp:posOffset>34925</wp:posOffset>
                </wp:positionV>
                <wp:extent cx="123825" cy="114300"/>
                <wp:effectExtent l="6350" t="6350" r="22225" b="12700"/>
                <wp:wrapNone/>
                <wp:docPr id="1134" name="Rectangles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12" o:spid="_x0000_s1026" o:spt="1" style="position:absolute;left:0pt;margin-left:11.75pt;margin-top:2.75pt;height:9pt;width:9.75pt;z-index:251674624;mso-width-relative:page;mso-height-relative:page;" filled="f" stroked="t" coordsize="21600,21600" o:gfxdata="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oi0gAdYAAAAGAQAADwAAAAAAAAABACAAAAAiAAAAZHJzL2Rvd25y&#10;ZXYueG1sUEsBAhQAFAAAAAgAh07iQLV+kWXHAQAAkwMAAA4AAAAAAAAAAQAgAAAAJQEAAGRycy9l&#10;Mm9Eb2MueG1sUEsFBgAAAAAGAAYAWQEAAF4FAAAAAA=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Functional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Not Functional        Not Available   </w:t>
      </w:r>
    </w:p>
    <w:p w14:paraId="58DEDD79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</w:t>
      </w:r>
    </w:p>
    <w:p w14:paraId="3A15D004">
      <w:pPr>
        <w:numPr>
          <w:ilvl w:val="0"/>
          <w:numId w:val="20"/>
        </w:numPr>
        <w:ind w:left="0" w:leftChars="0" w:firstLine="0" w:firstLineChars="0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Scheme Of Work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36090C45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23495</wp:posOffset>
                </wp:positionV>
                <wp:extent cx="248285" cy="135255"/>
                <wp:effectExtent l="6350" t="6350" r="12065" b="10795"/>
                <wp:wrapNone/>
                <wp:docPr id="1137" name="Flowchart: Termina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4" cy="13525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5" o:spid="_x0000_s1026" o:spt="116" type="#_x0000_t116" style="position:absolute;left:0pt;margin-left:88.9pt;margin-top:1.85pt;height:10.65pt;width:19.55pt;z-index:251674624;mso-width-relative:page;mso-height-relative:page;" filled="f" stroked="t" coordsize="21600,21600" o:gfxdata="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cYdTNUAAAAIAQAADwAAAAAAAAABACAAAAAi&#10;AAAAZHJzL2Rvd25yZXYueG1sUEsBAhQAFAAAAAgAh07iQAJveoPUAQAArQMAAA4AAAAAAAAAAQAg&#10;AAAAJA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6985</wp:posOffset>
                </wp:positionV>
                <wp:extent cx="242570" cy="126365"/>
                <wp:effectExtent l="6350" t="6350" r="17780" b="19685"/>
                <wp:wrapNone/>
                <wp:docPr id="1138" name="Flowchart: Termina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69" cy="12636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4" o:spid="_x0000_s1026" o:spt="116" type="#_x0000_t116" style="position:absolute;left:0pt;margin-left:11.65pt;margin-top:0.55pt;height:9.95pt;width:19.1pt;z-index:251674624;mso-width-relative:page;mso-height-relative:page;" filled="f" stroked="t" coordsize="21600,21600" o:gfxdata="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Z9fvjSAAAABgEAAA8AAAAAAAAAAQAgAAAAIgAAAGRy&#10;cy9kb3ducmV2LnhtbFBLAQIUABQAAAAIAIdO4kCcYHLK0gEAAK0DAAAOAAAAAAAAAAEAIAAAACE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  <w:t xml:space="preserve">   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7FFA34CA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</w:p>
    <w:p w14:paraId="2185CB53">
      <w:pPr>
        <w:numPr>
          <w:ilvl w:val="0"/>
          <w:numId w:val="20"/>
        </w:numPr>
        <w:ind w:left="0" w:leftChars="0" w:firstLine="0" w:firstLineChars="0"/>
        <w:rPr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167005</wp:posOffset>
                </wp:positionV>
                <wp:extent cx="168275" cy="147955"/>
                <wp:effectExtent l="6350" t="6350" r="15875" b="17145"/>
                <wp:wrapNone/>
                <wp:docPr id="1139" name="Rectangle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" cy="14795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91" o:spid="_x0000_s1026" o:spt="1" style="position:absolute;left:0pt;margin-left:0.2pt;margin-top:13.15pt;height:11.65pt;width:13.25pt;z-index:251674624;mso-width-relative:page;mso-height-relative:page;" filled="f" stroked="t" coordsize="21600,21600" o:gfxdata="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J65PzfVAAAABQEAAA8AAAAAAAAAAQAgAAAAIgAAAGRycy9kb3ducmV2&#10;LnhtbFBLAQIUABQAAAAIAIdO4kBDgWNJxgEAAJIDAAAOAAAAAAAAAAEAIAAAACQBAABkcnMvZTJv&#10;RG9jLnhtbFBLBQYAAAAABgAGAFkBAABcBQAAAAA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2"/>
          <w:highlight w:val="none"/>
          <w:u w:val="none"/>
        </w:rPr>
        <w:t>Continuous Assessment Records/Diaries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331EBBE8">
      <w:pPr>
        <w:numPr>
          <w:ilvl w:val="0"/>
          <w:numId w:val="0"/>
        </w:numPr>
        <w:ind w:leftChars="0" w:firstLine="330" w:firstLineChars="150"/>
        <w:rPr>
          <w:rFonts w:hint="default"/>
          <w:sz w:val="22"/>
          <w:szCs w:val="22"/>
          <w:highlight w:val="none"/>
          <w:u w:val="none"/>
          <w:lang w:val="en-US"/>
        </w:rPr>
      </w:pPr>
      <w:bookmarkStart w:id="2" w:name="_Hlk197433442"/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3463925</wp:posOffset>
                </wp:positionH>
                <wp:positionV relativeFrom="paragraph">
                  <wp:posOffset>3175</wp:posOffset>
                </wp:positionV>
                <wp:extent cx="177800" cy="172720"/>
                <wp:effectExtent l="6350" t="6350" r="6350" b="11430"/>
                <wp:wrapNone/>
                <wp:docPr id="1142" name="Rectangle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272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08" o:spid="_x0000_s1026" o:spt="1" style="position:absolute;left:0pt;margin-left:272.75pt;margin-top:0.25pt;height:13.6pt;width:14pt;z-index:251674624;mso-width-relative:page;mso-height-relative:page;" filled="f" stroked="t" coordsize="21600,21600" o:gfxdata="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qagQ2dcAAAAHAQAADwAAAAAAAAABACAAAAAiAAAAZHJzL2Rvd25y&#10;ZXYueG1sUEsBAhQAFAAAAAgAh07iQEgfg6DGAQAAkwMAAA4AAAAAAAAAAQAgAAAAJgEAAGRycy9l&#10;Mm9Eb2MueG1sUEsFBgAAAAAGAAYAWQEAAF4FAAAAAA=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1864360</wp:posOffset>
                </wp:positionH>
                <wp:positionV relativeFrom="paragraph">
                  <wp:posOffset>13970</wp:posOffset>
                </wp:positionV>
                <wp:extent cx="172085" cy="157480"/>
                <wp:effectExtent l="6350" t="6350" r="12065" b="7620"/>
                <wp:wrapNone/>
                <wp:docPr id="1141" name="Rectangle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5748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107" o:spid="_x0000_s1026" o:spt="1" style="position:absolute;left:0pt;margin-left:146.8pt;margin-top:1.1pt;height:12.4pt;width:13.55pt;z-index:251674624;mso-width-relative:page;mso-height-relative:page;" filled="f" stroked="t" coordsize="21600,21600" o:gfxdata="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xdsXv9gAAAAIAQAADwAAAAAAAAABACAAAAAiAAAAZHJzL2Rv&#10;d25yZXYueG1sUEsBAhQAFAAAAAgAh07iQKj6QqbIAQAAkwMAAA4AAAAAAAAAAQAgAAAAJwEAAGRy&#10;cy9lMm9Eb2MueG1sUEsFBgAAAAAGAAYAWQEAAGEFAAAAAA=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18415</wp:posOffset>
                </wp:positionV>
                <wp:extent cx="172085" cy="157480"/>
                <wp:effectExtent l="6350" t="6350" r="12065" b="7620"/>
                <wp:wrapNone/>
                <wp:docPr id="1140" name="Rectangle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5748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87" o:spid="_x0000_s1026" o:spt="1" style="position:absolute;left:0pt;margin-left:61.75pt;margin-top:1.45pt;height:12.4pt;width:13.55pt;z-index:251674624;mso-width-relative:page;mso-height-relative:page;" filled="f" stroked="t" coordsize="21600,21600" o:gfxdata="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41gFv2AAAAAgBAAAPAAAAAAAAAAEAIAAAACIAAABkcnMvZG93&#10;bnJldi54bWxQSwECFAAUAAAACACHTuJAtBV64ccBAACSAwAADgAAAAAAAAABACAAAAAnAQAAZHJz&#10;L2Uyb0RvYy54bWxQSwUGAAAAAAYABgBZAQAAYAUAAAAA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</w:t>
      </w:r>
      <w:r>
        <w:rPr>
          <w:sz w:val="22"/>
          <w:szCs w:val="22"/>
          <w:highlight w:val="none"/>
          <w:u w:val="none"/>
        </w:rPr>
        <w:t>Not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</w:t>
      </w:r>
      <w:r>
        <w:rPr>
          <w:sz w:val="22"/>
          <w:szCs w:val="22"/>
          <w:highlight w:val="none"/>
          <w:u w:val="none"/>
        </w:rPr>
        <w:t>Updated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and Available         </w:t>
      </w:r>
      <w:r>
        <w:rPr>
          <w:sz w:val="22"/>
          <w:szCs w:val="22"/>
          <w:highlight w:val="none"/>
          <w:u w:val="none"/>
        </w:rPr>
        <w:t>Not Updated</w:t>
      </w:r>
    </w:p>
    <w:p w14:paraId="5354307C">
      <w:pPr>
        <w:numPr>
          <w:ilvl w:val="0"/>
          <w:numId w:val="0"/>
        </w:numPr>
        <w:ind w:leftChars="0" w:firstLine="330" w:firstLineChars="150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03580BC5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 xml:space="preserve">                                 </w:t>
      </w:r>
      <w:bookmarkEnd w:id="2"/>
    </w:p>
    <w:p w14:paraId="5D3F2D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ind w:firstLine="110" w:firstLineChars="50"/>
        <w:jc w:val="both"/>
        <w:textAlignment w:val="auto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</w:p>
    <w:p w14:paraId="53F835B0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097F79A8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06347D4C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402DB4CE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6CBB0AD8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68733C49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4D61CBC1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13C471E4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3428DCF1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047DB2E0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66574062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4E0EC6D9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53CA76B4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50C86F5D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5FF3AF7F">
      <w:pPr>
        <w:numPr>
          <w:ilvl w:val="0"/>
          <w:numId w:val="0"/>
        </w:numPr>
        <w:jc w:val="both"/>
        <w:rPr>
          <w:sz w:val="22"/>
          <w:szCs w:val="22"/>
          <w:highlight w:val="none"/>
          <w:u w:val="none"/>
        </w:rPr>
      </w:pPr>
    </w:p>
    <w:p w14:paraId="001F8F3D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2B66DDD9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2CC6541D">
      <w:pPr>
        <w:numPr>
          <w:ilvl w:val="0"/>
          <w:numId w:val="0"/>
        </w:numPr>
        <w:ind w:leftChars="0" w:firstLine="2310" w:firstLineChars="1050"/>
        <w:jc w:val="both"/>
        <w:rPr>
          <w:sz w:val="22"/>
          <w:szCs w:val="22"/>
          <w:highlight w:val="none"/>
          <w:u w:val="none"/>
        </w:rPr>
      </w:pPr>
    </w:p>
    <w:p w14:paraId="78DA1770">
      <w:pPr>
        <w:numPr>
          <w:ilvl w:val="0"/>
          <w:numId w:val="0"/>
        </w:numPr>
        <w:ind w:leftChars="0" w:firstLine="771" w:firstLineChars="35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 xml:space="preserve">LEARDERSHIP AND MANAGENMENT </w:t>
      </w:r>
    </w:p>
    <w:p w14:paraId="4680AA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Key Metrics ( 1 - 4 )</w:t>
      </w:r>
    </w:p>
    <w:p w14:paraId="157D81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</w:pPr>
    </w:p>
    <w:p w14:paraId="54C8FE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120" w:lineRule="auto"/>
        <w:jc w:val="both"/>
        <w:textAlignment w:val="auto"/>
        <w:rPr>
          <w:sz w:val="22"/>
          <w:szCs w:val="22"/>
          <w:highlight w:val="none"/>
          <w:u w:val="none"/>
        </w:rPr>
      </w:pPr>
      <w:r>
        <w:rPr>
          <w:rFonts w:hint="default"/>
          <w:b w:val="0"/>
          <w:bCs w:val="0"/>
          <w:sz w:val="22"/>
          <w:szCs w:val="22"/>
          <w:highlight w:val="none"/>
          <w:u w:val="none"/>
          <w:lang w:val="en-US"/>
        </w:rPr>
        <w:t>4 - Very Good, 3 - Good, 2 - Fair and 1 - Poor.</w:t>
      </w:r>
    </w:p>
    <w:p w14:paraId="425D7F06">
      <w:pPr>
        <w:ind w:left="990"/>
        <w:jc w:val="both"/>
        <w:rPr>
          <w:sz w:val="22"/>
          <w:szCs w:val="22"/>
          <w:highlight w:val="none"/>
          <w:u w:val="none"/>
        </w:rPr>
      </w:pPr>
    </w:p>
    <w:p w14:paraId="1CC19C02">
      <w:pPr>
        <w:numPr>
          <w:ilvl w:val="0"/>
          <w:numId w:val="0"/>
        </w:numPr>
        <w:ind w:leftChars="0"/>
        <w:jc w:val="both"/>
        <w:rPr>
          <w:b/>
          <w:bCs/>
          <w:i/>
          <w:iCs/>
          <w:sz w:val="22"/>
          <w:szCs w:val="22"/>
          <w:highlight w:val="none"/>
          <w:u w:val="none"/>
        </w:rPr>
      </w:pPr>
      <w:r>
        <w:rPr>
          <w:b/>
          <w:bCs/>
          <w:i/>
          <w:iCs/>
          <w:sz w:val="22"/>
          <w:szCs w:val="22"/>
          <w:highlight w:val="none"/>
          <w:u w:val="none"/>
        </w:rPr>
        <w:t>Check all that apply.</w:t>
      </w:r>
    </w:p>
    <w:p w14:paraId="3A63825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i/>
          <w:i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i/>
          <w:iCs/>
          <w:sz w:val="22"/>
          <w:szCs w:val="22"/>
          <w:highlight w:val="none"/>
          <w:u w:val="none"/>
          <w:lang w:val="en-US"/>
        </w:rPr>
        <w:t xml:space="preserve"> </w:t>
      </w:r>
    </w:p>
    <w:p w14:paraId="24C88EC5">
      <w:pPr>
        <w:numPr>
          <w:ilvl w:val="0"/>
          <w:numId w:val="21"/>
        </w:numPr>
        <w:ind w:leftChars="0"/>
        <w:jc w:val="both"/>
        <w:rPr>
          <w:color w:val="000000"/>
          <w:sz w:val="22"/>
          <w:szCs w:val="22"/>
          <w:highlight w:val="none"/>
          <w:u w:val="none"/>
          <w:shd w:val="clear" w:color="auto" w:fill="auto"/>
        </w:rPr>
      </w:pPr>
      <w:r>
        <w:rPr>
          <w:sz w:val="22"/>
          <w:szCs w:val="22"/>
          <w:highlight w:val="none"/>
          <w:u w:val="none"/>
        </w:rPr>
        <w:t>Vision and Mission Statement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40AABAFF">
      <w:pPr>
        <w:numPr>
          <w:ilvl w:val="0"/>
          <w:numId w:val="0"/>
        </w:numPr>
        <w:ind w:left="0" w:leftChars="0" w:firstLine="550" w:firstLineChars="250"/>
        <w:jc w:val="both"/>
        <w:rPr>
          <w:color w:val="000000"/>
          <w:sz w:val="22"/>
          <w:szCs w:val="22"/>
          <w:highlight w:val="none"/>
          <w:u w:val="none"/>
          <w:shd w:val="clear" w:color="auto" w:fill="auto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4046855</wp:posOffset>
                </wp:positionH>
                <wp:positionV relativeFrom="paragraph">
                  <wp:posOffset>29210</wp:posOffset>
                </wp:positionV>
                <wp:extent cx="271780" cy="125730"/>
                <wp:effectExtent l="6350" t="6350" r="7620" b="20320"/>
                <wp:wrapNone/>
                <wp:docPr id="55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12573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7" o:spid="_x0000_s1026" o:spt="1" style="position:absolute;left:0pt;margin-left:318.65pt;margin-top:2.3pt;height:9.9pt;width:21.4pt;z-index:251691008;mso-width-relative:page;mso-height-relative:page;" filled="f" stroked="t" coordsize="21600,21600" o:gfxdata="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SXUzg2QAAAAgBAAAPAAAAAAAAAAEAIAAAACIAAABkcnMvZG93bnJl&#10;di54bWxQSwECFAAUAAAACACHTuJAQ2OE/8MBAACPAwAADgAAAAAAAAABACAAAAAoAQAAZHJzL2Uy&#10;b0RvYy54bWxQSwUGAAAAAAYABgBZAQAAXQUAAAAA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29210</wp:posOffset>
                </wp:positionV>
                <wp:extent cx="267335" cy="127000"/>
                <wp:effectExtent l="6350" t="6350" r="12065" b="19050"/>
                <wp:wrapNone/>
                <wp:docPr id="54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2700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6" o:spid="_x0000_s1026" o:spt="1" style="position:absolute;left:0pt;margin-left:251.4pt;margin-top:2.3pt;height:10pt;width:21.05pt;z-index:251691008;mso-width-relative:page;mso-height-relative:page;" filled="f" stroked="t" coordsize="21600,21600" o:gfxdata="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pWn0zZAAAACAEAAA8AAAAAAAAAAQAgAAAAIgAAAGRycy9kb3ducmV2&#10;LnhtbFBLAQIUABQAAAAIAIdO4kCH9MJdwgEAAI8DAAAOAAAAAAAAAAEAIAAAACgBAABkcnMvZTJv&#10;RG9jLnhtbFBLBQYAAAAABgAGAFkBAABcBQAAAAA=&#10;">
                <v:fill on="f" focussize="0,0"/>
                <v:stroke weight="1pt" color="#5B9BD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2043430</wp:posOffset>
                </wp:positionH>
                <wp:positionV relativeFrom="paragraph">
                  <wp:posOffset>11430</wp:posOffset>
                </wp:positionV>
                <wp:extent cx="274320" cy="133985"/>
                <wp:effectExtent l="6350" t="6350" r="24130" b="12065"/>
                <wp:wrapNone/>
                <wp:docPr id="52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19" cy="13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2E75B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4" o:spid="_x0000_s1026" o:spt="1" style="position:absolute;left:0pt;margin-left:160.9pt;margin-top:0.9pt;height:10.55pt;width:21.6pt;z-index:251691008;mso-width-relative:page;mso-height-relative:page;" fillcolor="#FFFFFF" filled="t" stroked="t" coordsize="21600,21600" o:gfxdata="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Nmi/TXAAAACAEAAA8AAAAAAAAAAQAgAAAAIgAA&#10;AGRycy9kb3ducmV2LnhtbFBLAQIUABQAAAAIAIdO4kDVCJOg0AEAAMMDAAAOAAAAAAAAAAEAIAAA&#10;ACYBAABkcnMvZTJvRG9jLnhtbFBLBQYAAAAABgAGAFkBAABoBQAAAAA=&#10;">
                <v:fill on="t" focussize="0,0"/>
                <v:stroke weight="1pt" color="#2E75B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38100</wp:posOffset>
                </wp:positionV>
                <wp:extent cx="253365" cy="114300"/>
                <wp:effectExtent l="6350" t="6350" r="6985" b="12700"/>
                <wp:wrapNone/>
                <wp:docPr id="5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2E75B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.45pt;margin-top:3pt;height:9pt;width:19.95pt;z-index:251691008;mso-width-relative:page;mso-height-relative:page;" fillcolor="#FFFFFF" filled="t" stroked="t" coordsize="21600,21600" o:gfxdata="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J4+p31QAAAAYBAAAPAAAAAAAAAAEAIAAAACIAAABk&#10;cnMvZG93bnJldi54bWxQSwECFAAUAAAACACHTuJA7Lytq9ABAADDAwAADgAAAAAAAAABACAAAAAk&#10;AQAAZHJzL2Uyb0RvYy54bWxQSwUGAAAAAAYABgBZAQAAZgUAAAAA&#10;">
                <v:fill on="t" focussize="0,0"/>
                <v:stroke weight="1pt" color="#2E75B5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Availabl</w:t>
      </w:r>
      <w:r>
        <w:rPr>
          <w:sz w:val="22"/>
          <w:highlight w:val="none"/>
          <w:u w:val="none"/>
        </w:rPr>
        <w:t>e</w:t>
      </w:r>
      <w:r>
        <w:rPr>
          <w:rFonts w:hint="default"/>
          <w:sz w:val="22"/>
          <w:highlight w:val="none"/>
          <w:u w:val="none"/>
          <w:lang w:val="en-US"/>
        </w:rPr>
        <w:t xml:space="preserve"> and publicly shared            </w:t>
      </w:r>
      <w:r>
        <w:rPr>
          <w:sz w:val="22"/>
          <w:szCs w:val="22"/>
          <w:highlight w:val="none"/>
          <w:u w:val="none"/>
        </w:rPr>
        <w:t>Not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</w:t>
      </w:r>
      <w:r>
        <w:rPr>
          <w:rFonts w:hint="default"/>
          <w:color w:val="000000"/>
          <w:sz w:val="22"/>
          <w:szCs w:val="22"/>
          <w:highlight w:val="none"/>
          <w:u w:val="none"/>
          <w:shd w:val="clear" w:color="auto" w:fill="auto"/>
          <w:lang w:val="en-US"/>
        </w:rPr>
        <w:t xml:space="preserve">Available            </w:t>
      </w:r>
      <w:r>
        <w:rPr>
          <w:sz w:val="22"/>
          <w:szCs w:val="22"/>
          <w:highlight w:val="none"/>
          <w:u w:val="none"/>
        </w:rPr>
        <w:t xml:space="preserve">Not Publicly Shared </w:t>
      </w:r>
      <w:r>
        <w:rPr>
          <w:rFonts w:hint="default"/>
          <w:color w:val="000000"/>
          <w:sz w:val="22"/>
          <w:szCs w:val="22"/>
          <w:highlight w:val="none"/>
          <w:u w:val="none"/>
          <w:shd w:val="clear" w:color="auto" w:fill="auto"/>
          <w:lang w:val="en-US"/>
        </w:rPr>
        <w:t xml:space="preserve"> </w:t>
      </w:r>
    </w:p>
    <w:p w14:paraId="302CD011">
      <w:pPr>
        <w:numPr>
          <w:ilvl w:val="0"/>
          <w:numId w:val="0"/>
        </w:numPr>
        <w:ind w:firstLine="660" w:firstLineChars="3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5F856E9">
      <w:pPr>
        <w:numPr>
          <w:ilvl w:val="0"/>
          <w:numId w:val="21"/>
        </w:numPr>
        <w:ind w:left="0" w:leftChars="0" w:firstLine="0" w:firstLineChars="0"/>
        <w:jc w:val="both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ragraph">
                  <wp:posOffset>167005</wp:posOffset>
                </wp:positionV>
                <wp:extent cx="295910" cy="127000"/>
                <wp:effectExtent l="6350" t="6350" r="21590" b="19050"/>
                <wp:wrapNone/>
                <wp:docPr id="49" name="Flowchart: Termina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9" o:spid="_x0000_s1026" o:spt="116" type="#_x0000_t116" style="position:absolute;left:0pt;margin-left:10.45pt;margin-top:13.15pt;height:10pt;width:23.3pt;z-index:251689984;mso-width-relative:page;mso-height-relative:page;" filled="f" stroked="t" coordsize="21600,21600" o:gfxdata="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+7fgNQAAAAHAQAADwAAAAAAAAABACAAAAAiAAAAZHJz&#10;L2Rvd25yZXYueG1sUEsBAhQAFAAAAAgAh07iQOriBwDPAQAAqwMAAA4AAAAAAAAAAQAgAAAAIw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>Attendance &amp; Register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2040871F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17780</wp:posOffset>
                </wp:positionV>
                <wp:extent cx="299720" cy="156210"/>
                <wp:effectExtent l="6350" t="6350" r="17780" b="8890"/>
                <wp:wrapNone/>
                <wp:docPr id="51" name="Flowchart: Termina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19" cy="15621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1" o:spid="_x0000_s1026" o:spt="116" type="#_x0000_t116" style="position:absolute;left:0pt;margin-left:278.7pt;margin-top:1.4pt;height:12.3pt;width:23.6pt;z-index:251689984;mso-width-relative:page;mso-height-relative:page;" filled="f" stroked="t" coordsize="21600,21600" o:gfxdata="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zWdto1QAAAAgBAAAPAAAAAAAAAAEAIAAAACIA&#10;AABkcnMvZG93bnJldi54bWxQSwECFAAUAAAACACHTuJAk5lnb9MBAACr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13335</wp:posOffset>
                </wp:positionV>
                <wp:extent cx="309880" cy="121920"/>
                <wp:effectExtent l="6350" t="6350" r="7620" b="24130"/>
                <wp:wrapNone/>
                <wp:docPr id="50" name="Flowchart: Termina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0" o:spid="_x0000_s1026" o:spt="116" type="#_x0000_t116" style="position:absolute;left:0pt;margin-left:128.25pt;margin-top:1.05pt;height:9.6pt;width:24.4pt;z-index:251689984;mso-width-relative:page;mso-height-relative:page;" filled="f" stroked="t" coordsize="21600,21600" o:gfxdata="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GwrtJ1QAAAAgBAAAPAAAAAAAAAAEAIAAAACIAAABk&#10;cnMvZG93bnJldi54bWxQSwECFAAUAAAACACHTuJA8k6qUtABAACr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Available &amp; Update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>Available But Not Updated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4D1A1616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         </w:t>
      </w:r>
    </w:p>
    <w:p w14:paraId="05D7B4CA">
      <w:pPr>
        <w:numPr>
          <w:ilvl w:val="0"/>
          <w:numId w:val="21"/>
        </w:numPr>
        <w:ind w:left="0" w:leftChars="0" w:firstLine="0" w:firstLineChars="0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Logbook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00EBB9FC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3408045</wp:posOffset>
                </wp:positionH>
                <wp:positionV relativeFrom="paragraph">
                  <wp:posOffset>30480</wp:posOffset>
                </wp:positionV>
                <wp:extent cx="248285" cy="121920"/>
                <wp:effectExtent l="6350" t="6350" r="12065" b="24130"/>
                <wp:wrapNone/>
                <wp:docPr id="58" name="Flowchart: Termina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4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4" o:spid="_x0000_s1026" o:spt="116" type="#_x0000_t116" style="position:absolute;left:0pt;margin-left:268.35pt;margin-top:2.4pt;height:9.6pt;width:19.55pt;z-index:251692032;mso-width-relative:page;mso-height-relative:page;" filled="f" stroked="t" coordsize="21600,21600" o:gfxdata="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+P7z9cAAAAIAQAADwAAAAAAAAABACAAAAAi&#10;AAAAZHJzL2Rvd25yZXYueG1sUEsBAhQAFAAAAAgAh07iQLZDUOPSAQAAqwMAAA4AAAAAAAAAAQAg&#10;AAAAJg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19685</wp:posOffset>
                </wp:positionV>
                <wp:extent cx="267335" cy="131445"/>
                <wp:effectExtent l="9525" t="9525" r="27940" b="11430"/>
                <wp:wrapNone/>
                <wp:docPr id="57" name="Flowchart: Termina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4" cy="131445"/>
                        </a:xfrm>
                        <a:prstGeom prst="flowChartTerminator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50" o:spid="_x0000_s1026" o:spt="116" type="#_x0000_t116" style="position:absolute;left:0pt;margin-left:125.15pt;margin-top:1.55pt;height:10.35pt;width:21.05pt;z-index:251692032;mso-width-relative:page;mso-height-relative:page;" filled="f" stroked="t" coordsize="21600,21600" o:gfxdata="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TntK2QAAAAgBAAAPAAAAAAAAAAEAIAAAACIA&#10;AABkcnMvZG93bnJldi54bWxQSwECFAAUAAAACACHTuJAy5bBHM8BAACqAwAADgAAAAAAAAABACAA&#10;AAAoAQAAZHJzL2Uyb0RvYy54bWxQSwUGAAAAAAYABgBZAQAAaQUAAAAA&#10;">
                <v:fill on="f" focussize="0,0"/>
                <v:stroke weight="1.5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102235</wp:posOffset>
                </wp:positionH>
                <wp:positionV relativeFrom="paragraph">
                  <wp:posOffset>26035</wp:posOffset>
                </wp:positionV>
                <wp:extent cx="252730" cy="127000"/>
                <wp:effectExtent l="6350" t="6350" r="7620" b="19050"/>
                <wp:wrapNone/>
                <wp:docPr id="56" name="Flowchart: Termina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3" o:spid="_x0000_s1026" o:spt="116" type="#_x0000_t116" style="position:absolute;left:0pt;margin-left:8.05pt;margin-top:2.05pt;height:10pt;width:19.9pt;z-index:251692032;mso-width-relative:page;mso-height-relative:page;" filled="f" stroked="t" coordsize="21600,21600" o:gfxdata="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5733O0gAAAAYBAAAPAAAAAAAAAAEAIAAAACIAAABkcnMv&#10;ZG93bnJldi54bWxQSwECFAAUAAAACACHTuJA/LbVJ9ABAACrAwAADgAAAAAAAAABACAAAAAhAQAA&#10;ZHJzL2Uyb0RvYy54bWxQSwUGAAAAAAYABgBZAQAAYw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   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</w:t>
      </w:r>
      <w:r>
        <w:rPr>
          <w:i/>
          <w:iCs/>
          <w:sz w:val="22"/>
          <w:szCs w:val="22"/>
          <w:highlight w:val="none"/>
          <w:u w:val="none"/>
        </w:rPr>
        <w:t xml:space="preserve">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Updated           Available &amp; Not Updated            </w:t>
      </w:r>
      <w:r>
        <w:rPr>
          <w:sz w:val="22"/>
          <w:szCs w:val="22"/>
          <w:highlight w:val="none"/>
          <w:u w:val="none"/>
        </w:rPr>
        <w:t>Not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</w:t>
      </w:r>
    </w:p>
    <w:p w14:paraId="65063E61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         </w:t>
      </w:r>
    </w:p>
    <w:p w14:paraId="5B4C67FE">
      <w:pPr>
        <w:numPr>
          <w:ilvl w:val="0"/>
          <w:numId w:val="21"/>
        </w:numPr>
        <w:ind w:left="0" w:leftChars="0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>Reward Book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</w:t>
      </w:r>
    </w:p>
    <w:p w14:paraId="3D52B205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3451225</wp:posOffset>
                </wp:positionH>
                <wp:positionV relativeFrom="paragraph">
                  <wp:posOffset>24130</wp:posOffset>
                </wp:positionV>
                <wp:extent cx="236855" cy="121920"/>
                <wp:effectExtent l="6350" t="6350" r="23495" b="24130"/>
                <wp:wrapNone/>
                <wp:docPr id="61" name="Flowchart: Termina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5" o:spid="_x0000_s1026" o:spt="116" type="#_x0000_t116" style="position:absolute;left:0pt;margin-left:271.75pt;margin-top:1.9pt;height:9.6pt;width:18.65pt;z-index:251693056;mso-width-relative:page;mso-height-relative:page;" filled="f" stroked="t" coordsize="21600,21600" o:gfxdata="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rCPqR1gAAAAgBAAAPAAAAAAAAAAEAIAAAACIA&#10;AABkcnMvZG93bnJldi54bWxQSwECFAAUAAAACACHTuJA7JSX+tIBAACrAwAADgAAAAAAAAABACAA&#10;AAAl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1608455</wp:posOffset>
                </wp:positionH>
                <wp:positionV relativeFrom="paragraph">
                  <wp:posOffset>24765</wp:posOffset>
                </wp:positionV>
                <wp:extent cx="248285" cy="120650"/>
                <wp:effectExtent l="9525" t="9525" r="27940" b="22225"/>
                <wp:wrapNone/>
                <wp:docPr id="60" name="Flowchart: Termina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4" cy="120650"/>
                        </a:xfrm>
                        <a:prstGeom prst="flowChartTerminator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86" o:spid="_x0000_s1026" o:spt="116" type="#_x0000_t116" style="position:absolute;left:0pt;margin-left:126.65pt;margin-top:1.95pt;height:9.5pt;width:19.55pt;z-index:251693056;mso-width-relative:page;mso-height-relative:page;" filled="f" stroked="t" coordsize="21600,21600" o:gfxdata="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0MJvbZAAAACAEAAA8AAAAAAAAAAQAgAAAA&#10;IgAAAGRycy9kb3ducmV2LnhtbFBLAQIUABQAAAAIAIdO4kDMYKjM0QEAAKoDAAAOAAAAAAAAAAEA&#10;IAAAACgBAABkcnMvZTJvRG9jLnhtbFBLBQYAAAAABgAGAFkBAABrBQAAAAA=&#10;">
                <v:fill on="f" focussize="0,0"/>
                <v:stroke weight="1.5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93980</wp:posOffset>
                </wp:positionH>
                <wp:positionV relativeFrom="paragraph">
                  <wp:posOffset>35560</wp:posOffset>
                </wp:positionV>
                <wp:extent cx="257175" cy="116840"/>
                <wp:effectExtent l="6350" t="6350" r="22225" b="10160"/>
                <wp:wrapNone/>
                <wp:docPr id="59" name="Flowchart: Termina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4" o:spid="_x0000_s1026" o:spt="116" type="#_x0000_t116" style="position:absolute;left:0pt;margin-left:7.4pt;margin-top:2.8pt;height:9.2pt;width:20.25pt;z-index:251693056;mso-width-relative:page;mso-height-relative:page;" filled="f" stroked="t" coordsize="21600,21600" o:gfxdata="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hrubbTAAAABgEAAA8AAAAAAAAAAQAgAAAAIgAA&#10;AGRycy9kb3ducmV2LnhtbFBLAQIUABQAAAAIAIdO4kDgUPn11AEAAKsDAAAOAAAAAAAAAAEAIAAA&#10;ACI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  <w:t xml:space="preserve">          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Updated 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Not Updated    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65C37266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           </w:t>
      </w:r>
      <w:r>
        <w:rPr>
          <w:i/>
          <w:iCs/>
          <w:sz w:val="22"/>
          <w:szCs w:val="22"/>
          <w:highlight w:val="none"/>
          <w:u w:val="none"/>
        </w:rPr>
        <w:t xml:space="preserve"> </w:t>
      </w:r>
    </w:p>
    <w:p w14:paraId="1B9A962C">
      <w:pPr>
        <w:numPr>
          <w:ilvl w:val="0"/>
          <w:numId w:val="21"/>
        </w:numPr>
        <w:ind w:left="0" w:leftChars="0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Punishment Book.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</w:t>
      </w:r>
    </w:p>
    <w:p w14:paraId="10FB3426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3432175</wp:posOffset>
                </wp:positionH>
                <wp:positionV relativeFrom="paragraph">
                  <wp:posOffset>24130</wp:posOffset>
                </wp:positionV>
                <wp:extent cx="236855" cy="121920"/>
                <wp:effectExtent l="6350" t="6350" r="23495" b="24130"/>
                <wp:wrapNone/>
                <wp:docPr id="64" name="Flowchart: Termina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12192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5" o:spid="_x0000_s1026" o:spt="116" type="#_x0000_t116" style="position:absolute;left:0pt;margin-left:270.25pt;margin-top:1.9pt;height:9.6pt;width:18.65pt;z-index:251694080;mso-width-relative:page;mso-height-relative:page;" filled="f" stroked="t" coordsize="21600,21600" o:gfxdata="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X8xt9cAAAAIAQAADwAAAAAAAAABACAAAAAi&#10;AAAAZHJzL2Rvd25yZXYueG1sUEsBAhQAFAAAAAgAh07iQA95DEDSAQAAqwMAAA4AAAAAAAAAAQAg&#10;AAAAJg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41275</wp:posOffset>
                </wp:positionV>
                <wp:extent cx="228600" cy="111760"/>
                <wp:effectExtent l="9525" t="9525" r="9525" b="12065"/>
                <wp:wrapNone/>
                <wp:docPr id="63" name="Flowchart: Termina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11760"/>
                        </a:xfrm>
                        <a:prstGeom prst="flowChartTerminator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2" o:spid="_x0000_s1026" o:spt="116" type="#_x0000_t116" style="position:absolute;left:0pt;margin-left:131.85pt;margin-top:3.25pt;height:8.8pt;width:18pt;z-index:251694080;mso-width-relative:page;mso-height-relative:page;" filled="f" stroked="t" coordsize="21600,21600" o:gfxdata="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QReeZ2QAAAAgBAAAPAAAAAAAAAAEAIAAA&#10;ACIAAABkcnMvZG93bnJldi54bWxQSwECFAAUAAAACACHTuJARlbge9IBAACqAwAADgAAAAAAAAAB&#10;ACAAAAAoAQAAZHJzL2Uyb0RvYy54bWxQSwUGAAAAAAYABgBZAQAAbAUAAAAA&#10;">
                <v:fill on="f" focussize="0,0"/>
                <v:stroke weight="1.5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ragraph">
                  <wp:posOffset>54610</wp:posOffset>
                </wp:positionV>
                <wp:extent cx="257175" cy="116840"/>
                <wp:effectExtent l="6350" t="6350" r="22225" b="10160"/>
                <wp:wrapNone/>
                <wp:docPr id="62" name="Flowchart: Termina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1684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6" o:spid="_x0000_s1026" o:spt="116" type="#_x0000_t116" style="position:absolute;left:0pt;margin-left:8.9pt;margin-top:4.3pt;height:9.2pt;width:20.25pt;z-index:251694080;mso-width-relative:page;mso-height-relative:page;" filled="f" stroked="t" coordsize="21600,21600" o:gfxdata="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LhaQfTAAAABgEAAA8AAAAAAAAAAQAgAAAAIgAA&#10;AGRycy9kb3ducmV2LnhtbFBLAQIUABQAAAAIAIdO4kDwdVbW1AEAAKsDAAAOAAAAAAAAAAEAIAAA&#10;ACI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u w:val="none"/>
        </w:rPr>
        <w:t xml:space="preserve">           </w:t>
      </w: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 xml:space="preserve"> 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Updated  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Not Updated           </w:t>
      </w:r>
      <w:r>
        <w:rPr>
          <w:sz w:val="22"/>
          <w:szCs w:val="22"/>
          <w:highlight w:val="none"/>
          <w:u w:val="none"/>
        </w:rPr>
        <w:t>Not available</w:t>
      </w:r>
      <w:r>
        <w:rPr>
          <w:b/>
          <w:bCs/>
          <w:sz w:val="22"/>
          <w:szCs w:val="22"/>
          <w:highlight w:val="none"/>
          <w:u w:val="none"/>
        </w:rPr>
        <w:t xml:space="preserve"> </w:t>
      </w:r>
    </w:p>
    <w:p w14:paraId="6CE333E6">
      <w:pPr>
        <w:numPr>
          <w:ilvl w:val="0"/>
          <w:numId w:val="0"/>
        </w:numPr>
        <w:ind w:firstLine="1980" w:firstLineChars="900"/>
        <w:rPr>
          <w:b/>
          <w:bCs/>
          <w:sz w:val="22"/>
          <w:szCs w:val="22"/>
          <w:highlight w:val="none"/>
          <w:u w:val="none"/>
        </w:rPr>
      </w:pPr>
      <w:r>
        <w:rPr>
          <w:i/>
          <w:iCs/>
          <w:sz w:val="22"/>
          <w:szCs w:val="22"/>
          <w:highlight w:val="none"/>
          <w:u w:val="none"/>
        </w:rPr>
        <w:t xml:space="preserve"> </w:t>
      </w:r>
      <w:r>
        <w:rPr>
          <w:sz w:val="22"/>
          <w:szCs w:val="22"/>
          <w:highlight w:val="none"/>
          <w:u w:val="none"/>
        </w:rPr>
        <w:t xml:space="preserve">                             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</w:p>
    <w:p w14:paraId="5E0F4214">
      <w:pPr>
        <w:numPr>
          <w:ilvl w:val="0"/>
          <w:numId w:val="21"/>
        </w:numPr>
        <w:ind w:left="0" w:leftChars="0" w:firstLine="0" w:firstLineChars="0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Visitors Book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4CB9ADF5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41275</wp:posOffset>
                </wp:positionV>
                <wp:extent cx="270510" cy="127000"/>
                <wp:effectExtent l="6350" t="6350" r="8890" b="19050"/>
                <wp:wrapNone/>
                <wp:docPr id="67" name="Flowchart: Termina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270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2" o:spid="_x0000_s1026" o:spt="116" type="#_x0000_t116" style="position:absolute;left:0pt;margin-left:277.25pt;margin-top:3.25pt;height:10pt;width:21.3pt;z-index:251695104;mso-width-relative:page;mso-height-relative:page;" filled="f" stroked="t" coordsize="21600,21600" o:gfxdata="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xPlwnWAAAACAEAAA8AAAAAAAAAAQAgAAAAIgAAAGRy&#10;cy9kb3ducmV2LnhtbFBLAQIUABQAAAAIAIdO4kB8Z0irzgEAAKsDAAAOAAAAAAAAAAEAIAAAACU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27940</wp:posOffset>
                </wp:positionV>
                <wp:extent cx="257175" cy="121285"/>
                <wp:effectExtent l="9525" t="9525" r="19050" b="21590"/>
                <wp:wrapNone/>
                <wp:docPr id="66" name="Flowchart: Termina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1285"/>
                        </a:xfrm>
                        <a:prstGeom prst="flowChartTerminator">
                          <a:avLst/>
                        </a:prstGeom>
                        <a:ln w="1905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6" o:spid="_x0000_s1026" o:spt="116" type="#_x0000_t116" style="position:absolute;left:0pt;margin-left:128.95pt;margin-top:2.2pt;height:9.55pt;width:20.25pt;z-index:251695104;mso-width-relative:page;mso-height-relative:page;" filled="f" stroked="t" coordsize="21600,21600" o:gfxdata="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jQdefZAAAACAEAAA8AAAAAAAAAAQAgAAAA&#10;IgAAAGRycy9kb3ducmV2LnhtbFBLAQIUABQAAAAIAIdO4kAEpq6V0QEAAKsDAAAOAAAAAAAAAAEA&#10;IAAAACgBAABkcnMvZTJvRG9jLnhtbFBLBQYAAAAABgAGAFkBAABrBQAAAAA=&#10;">
                <v:fill on="f" focussize="0,0"/>
                <v:stroke weight="1.5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15240</wp:posOffset>
                </wp:positionV>
                <wp:extent cx="227965" cy="132080"/>
                <wp:effectExtent l="6350" t="6350" r="13335" b="13970"/>
                <wp:wrapNone/>
                <wp:docPr id="65" name="Flowchart: Termina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4" cy="1320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1" o:spid="_x0000_s1026" o:spt="116" type="#_x0000_t116" style="position:absolute;left:0pt;margin-left:12.45pt;margin-top:1.2pt;height:10.4pt;width:17.95pt;z-index:251695104;mso-width-relative:page;mso-height-relative:page;" filled="f" stroked="t" coordsize="21600,21600" o:gfxdata="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aUiTfTAAAABgEAAA8AAAAAAAAAAQAgAAAAIgAA&#10;AGRycy9kb3ducmV2LnhtbFBLAQIUABQAAAAIAIdO4kBtI2nJ1AEAAKsDAAAOAAAAAAAAAAEAIAAA&#10;ACI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           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 Updated            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&amp;Not  Updated             </w:t>
      </w:r>
      <w:r>
        <w:rPr>
          <w:sz w:val="22"/>
          <w:szCs w:val="22"/>
          <w:highlight w:val="none"/>
          <w:u w:val="none"/>
        </w:rPr>
        <w:t>Not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</w:p>
    <w:p w14:paraId="0ADA7B57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i/>
          <w:iCs/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                         </w:t>
      </w:r>
    </w:p>
    <w:p w14:paraId="0CB94098">
      <w:pPr>
        <w:numPr>
          <w:ilvl w:val="0"/>
          <w:numId w:val="21"/>
        </w:numPr>
        <w:ind w:left="0" w:leftChars="0" w:firstLine="0" w:firstLineChars="0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Current School Self-Evaluation Report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3A3E3F93">
      <w:pPr>
        <w:numPr>
          <w:ilvl w:val="0"/>
          <w:numId w:val="0"/>
        </w:numPr>
        <w:ind w:leftChars="0" w:firstLine="440" w:firstLineChars="20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22860</wp:posOffset>
                </wp:positionV>
                <wp:extent cx="237490" cy="121285"/>
                <wp:effectExtent l="6350" t="6350" r="22860" b="24765"/>
                <wp:wrapNone/>
                <wp:docPr id="69" name="Flowchart: Termina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12128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9" o:spid="_x0000_s1026" o:spt="116" type="#_x0000_t116" style="position:absolute;left:0pt;margin-left:104.65pt;margin-top:1.8pt;height:9.55pt;width:18.7pt;z-index:251696128;mso-width-relative:page;mso-height-relative:page;" filled="f" stroked="t" coordsize="21600,21600" o:gfxdata="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IQHjtcAAAAIAQAADwAAAAAAAAABACAAAAAiAAAA&#10;ZHJzL2Rvd25yZXYueG1sUEsBAhQAFAAAAAgAh07iQCwypSXPAQAAqgMAAA4AAAAAAAAAAQAgAAAA&#10;Jg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20955</wp:posOffset>
                </wp:positionV>
                <wp:extent cx="246380" cy="111125"/>
                <wp:effectExtent l="6350" t="6350" r="13970" b="15875"/>
                <wp:wrapNone/>
                <wp:docPr id="68" name="Flowchart: Termina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11112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00" o:spid="_x0000_s1026" o:spt="116" type="#_x0000_t116" style="position:absolute;left:0pt;margin-left:34.15pt;margin-top:1.65pt;height:8.75pt;width:19.4pt;z-index:251696128;mso-width-relative:page;mso-height-relative:page;" filled="f" stroked="t" coordsize="21600,21600" o:gfxdata="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I/fJMNQAAAAHAQAADwAAAAAAAAABACAAAAAiAAAAZHJz&#10;L2Rvd25yZXYueG1sUEsBAhQAFAAAAAgAh07iQNUf5HPPAQAAqwMAAA4AAAAAAAAAAQAgAAAAIwEA&#10;AGRycy9lMm9Eb2MueG1sUEsFBgAAAAAGAAYAWQEAAGQ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    </w:t>
      </w:r>
      <w:r>
        <w:rPr>
          <w:sz w:val="22"/>
          <w:szCs w:val="22"/>
          <w:highlight w:val="none"/>
          <w:u w:val="none"/>
        </w:rPr>
        <w:t xml:space="preserve"> 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sz w:val="22"/>
          <w:szCs w:val="22"/>
          <w:highlight w:val="none"/>
          <w:u w:val="none"/>
        </w:rPr>
        <w:t xml:space="preserve"> Not 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      </w:t>
      </w:r>
    </w:p>
    <w:p w14:paraId="1CE14F2D">
      <w:pPr>
        <w:numPr>
          <w:ilvl w:val="0"/>
          <w:numId w:val="0"/>
        </w:numPr>
        <w:ind w:leftChars="0" w:firstLine="440" w:firstLineChars="200"/>
        <w:rPr>
          <w:i/>
          <w:iCs/>
          <w:sz w:val="22"/>
          <w:szCs w:val="22"/>
          <w:highlight w:val="none"/>
          <w:u w:val="none"/>
        </w:rPr>
      </w:pPr>
      <w:r>
        <w:rPr>
          <w:i/>
          <w:iCs/>
          <w:sz w:val="22"/>
          <w:szCs w:val="22"/>
          <w:highlight w:val="none"/>
          <w:u w:val="none"/>
        </w:rPr>
        <w:t xml:space="preserve">       </w:t>
      </w:r>
    </w:p>
    <w:p w14:paraId="604213DD">
      <w:pPr>
        <w:numPr>
          <w:ilvl w:val="0"/>
          <w:numId w:val="21"/>
        </w:numPr>
        <w:ind w:left="0" w:leftChars="0" w:firstLine="0" w:firstLineChars="0"/>
        <w:rPr>
          <w:i/>
          <w:iCs/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Laurel</w:t>
      </w:r>
      <w:r>
        <w:rPr>
          <w:sz w:val="22"/>
          <w:szCs w:val="22"/>
          <w:highlight w:val="none"/>
          <w:u w:val="none"/>
          <w:lang w:val="en-GB"/>
        </w:rPr>
        <w:t xml:space="preserve">s </w:t>
      </w:r>
      <w:r>
        <w:rPr>
          <w:sz w:val="22"/>
          <w:szCs w:val="22"/>
          <w:highlight w:val="none"/>
          <w:u w:val="none"/>
        </w:rPr>
        <w:t>/ Prices Won in the last three years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120B8096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1182370</wp:posOffset>
                </wp:positionH>
                <wp:positionV relativeFrom="paragraph">
                  <wp:posOffset>55880</wp:posOffset>
                </wp:positionV>
                <wp:extent cx="227330" cy="111760"/>
                <wp:effectExtent l="6350" t="6350" r="13970" b="15240"/>
                <wp:wrapNone/>
                <wp:docPr id="71" name="Flowchart: Termina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1176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7" o:spid="_x0000_s1026" o:spt="116" type="#_x0000_t116" style="position:absolute;left:0pt;margin-left:93.1pt;margin-top:4.4pt;height:8.8pt;width:17.9pt;z-index:251697152;mso-width-relative:page;mso-height-relative:page;" filled="f" stroked="t" coordsize="21600,21600" o:gfxdata="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eTg/ntQAAAAIAQAADwAAAAAAAAABACAAAAAiAAAA&#10;ZHJzL2Rvd25yZXYueG1sUEsBAhQAFAAAAAgAh07iQHiquHjSAQAAqg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39370</wp:posOffset>
                </wp:positionV>
                <wp:extent cx="233680" cy="111760"/>
                <wp:effectExtent l="6350" t="6350" r="7620" b="15240"/>
                <wp:wrapNone/>
                <wp:docPr id="70" name="Flowchart: Termina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6" o:spid="_x0000_s1026" o:spt="116" type="#_x0000_t116" style="position:absolute;left:0pt;margin-left:25.55pt;margin-top:3.1pt;height:8.8pt;width:18.4pt;z-index:251697152;mso-width-relative:page;mso-height-relative:page;" filled="f" stroked="t" coordsize="21600,21600" o:gfxdata="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DmTbTUAAAABgEAAA8AAAAAAAAAAQAgAAAAIgAAAGRy&#10;cy9kb3ducmV2LnhtbFBLAQIUABQAAAAIAIdO4kCMzuJQ0AEAAKoDAAAOAAAAAAAAAAEAIAAAACMB&#10;AABkcnMvZTJvRG9jLnhtbFBLBQYAAAAABgAGAFkBAABl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i/>
          <w:iCs/>
          <w:sz w:val="22"/>
          <w:szCs w:val="22"/>
          <w:highlight w:val="none"/>
          <w:u w:val="none"/>
        </w:rPr>
        <w:t xml:space="preserve">                  </w:t>
      </w:r>
      <w:r>
        <w:rPr>
          <w:sz w:val="22"/>
          <w:szCs w:val="22"/>
          <w:highlight w:val="none"/>
          <w:u w:val="none"/>
        </w:rPr>
        <w:t>Available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</w:t>
      </w:r>
      <w:r>
        <w:rPr>
          <w:sz w:val="22"/>
          <w:szCs w:val="22"/>
          <w:highlight w:val="none"/>
          <w:u w:val="none"/>
        </w:rPr>
        <w:t>Not Available</w:t>
      </w:r>
    </w:p>
    <w:p w14:paraId="38CF4D2B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               </w:t>
      </w:r>
    </w:p>
    <w:p w14:paraId="078F8EBA">
      <w:pPr>
        <w:numPr>
          <w:ilvl w:val="0"/>
          <w:numId w:val="21"/>
        </w:numPr>
        <w:ind w:left="0" w:leftChars="0" w:firstLine="0" w:firstLine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Any Recent Monitoring/Evaluation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3B15CC03">
      <w:pPr>
        <w:numPr>
          <w:ilvl w:val="0"/>
          <w:numId w:val="0"/>
        </w:numPr>
        <w:rPr>
          <w:rFonts w:hint="default"/>
          <w:i/>
          <w:iCs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55880</wp:posOffset>
                </wp:positionV>
                <wp:extent cx="219710" cy="113030"/>
                <wp:effectExtent l="6350" t="6350" r="21590" b="13970"/>
                <wp:wrapNone/>
                <wp:docPr id="73" name="Flowchart: Termina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09" cy="11303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5" o:spid="_x0000_s1026" o:spt="116" type="#_x0000_t116" style="position:absolute;left:0pt;margin-left:91.15pt;margin-top:4.4pt;height:8.9pt;width:17.3pt;z-index:251698176;mso-width-relative:page;mso-height-relative:page;" filled="f" stroked="t" coordsize="21600,21600" o:gfxdata="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h76QrVAAAACAEAAA8AAAAAAAAAAQAgAAAAIgAA&#10;AGRycy9kb3ducmV2LnhtbFBLAQIUABQAAAAIAIdO4kBZ8cDu0gEAAKo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34925</wp:posOffset>
                </wp:positionV>
                <wp:extent cx="217805" cy="106680"/>
                <wp:effectExtent l="6350" t="6350" r="23495" b="20320"/>
                <wp:wrapNone/>
                <wp:docPr id="72" name="Flowchart: Termina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10667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4" o:spid="_x0000_s1026" o:spt="116" type="#_x0000_t116" style="position:absolute;left:0pt;margin-left:30.05pt;margin-top:2.75pt;height:8.4pt;width:17.15pt;z-index:251698176;mso-width-relative:page;mso-height-relative:page;" filled="f" stroked="t" coordsize="21600,21600" o:gfxdata="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+WiYnVAAAABgEAAA8AAAAAAAAAAQAgAAAAIgAA&#10;AGRycy9kb3ducmV2LnhtbFBLAQIUABQAAAAIAIdO4kBk4ApC0gEAAKo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i/>
          <w:iCs/>
          <w:sz w:val="22"/>
          <w:szCs w:val="22"/>
          <w:highlight w:val="none"/>
          <w:u w:val="none"/>
          <w:lang w:val="en-US"/>
        </w:rPr>
        <w:t xml:space="preserve">                    </w:t>
      </w:r>
      <w:r>
        <w:rPr>
          <w:sz w:val="22"/>
          <w:szCs w:val="22"/>
          <w:highlight w:val="none"/>
          <w:u w:val="none"/>
        </w:rPr>
        <w:t xml:space="preserve"> Yes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</w:t>
      </w:r>
      <w:r>
        <w:rPr>
          <w:sz w:val="22"/>
          <w:szCs w:val="22"/>
          <w:highlight w:val="none"/>
          <w:u w:val="none"/>
        </w:rPr>
        <w:t>No</w:t>
      </w:r>
    </w:p>
    <w:p w14:paraId="088F5725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                                        </w:t>
      </w:r>
    </w:p>
    <w:p w14:paraId="4BA145DA">
      <w:pPr>
        <w:numPr>
          <w:ilvl w:val="0"/>
          <w:numId w:val="0"/>
        </w:numPr>
        <w:ind w:leftChars="0" w:firstLine="110" w:firstLineChars="50"/>
        <w:rPr>
          <w:b/>
          <w:bCs/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</w:t>
      </w:r>
      <w:r>
        <w:rPr>
          <w:b/>
          <w:bCs/>
          <w:sz w:val="22"/>
          <w:szCs w:val="22"/>
          <w:highlight w:val="none"/>
          <w:u w:val="none"/>
        </w:rPr>
        <w:t>If yes,</w:t>
      </w:r>
    </w:p>
    <w:p w14:paraId="62C527DC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589DC460">
      <w:pPr>
        <w:numPr>
          <w:ilvl w:val="0"/>
          <w:numId w:val="21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Year:  ____________________________________________________</w:t>
      </w:r>
    </w:p>
    <w:p w14:paraId="7C9A2433">
      <w:pPr>
        <w:numPr>
          <w:ilvl w:val="0"/>
          <w:numId w:val="0"/>
        </w:numPr>
        <w:ind w:leftChars="0"/>
        <w:jc w:val="both"/>
        <w:rPr>
          <w:sz w:val="22"/>
          <w:szCs w:val="22"/>
          <w:highlight w:val="none"/>
          <w:u w:val="none"/>
        </w:rPr>
      </w:pPr>
    </w:p>
    <w:p w14:paraId="1F1F6D5B">
      <w:pPr>
        <w:numPr>
          <w:ilvl w:val="0"/>
          <w:numId w:val="21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Agency.</w:t>
      </w:r>
    </w:p>
    <w:p w14:paraId="11779724">
      <w:pPr>
        <w:numPr>
          <w:ilvl w:val="0"/>
          <w:numId w:val="0"/>
        </w:numPr>
        <w:ind w:leftChars="0"/>
        <w:jc w:val="both"/>
        <w:rPr>
          <w:b/>
          <w:bCs/>
          <w:sz w:val="22"/>
          <w:szCs w:val="22"/>
          <w:highlight w:val="none"/>
          <w:u w:val="none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38100</wp:posOffset>
                </wp:positionV>
                <wp:extent cx="217805" cy="106680"/>
                <wp:effectExtent l="6350" t="6350" r="17145" b="13970"/>
                <wp:wrapNone/>
                <wp:docPr id="105" name="Flowchart: Termina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1066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4" o:spid="_x0000_s1026" o:spt="116" type="#_x0000_t116" style="position:absolute;left:0pt;margin-left:249.45pt;margin-top:3pt;height:8.4pt;width:17.15pt;z-index:251731968;mso-width-relative:page;mso-height-relative:page;" filled="f" stroked="t" coordsize="21600,21600" o:gfxdata="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TOnMNcAAAAIAQAADwAAAAAAAAABACAAAAAi&#10;AAAAZHJzL2Rvd25yZXYueG1sUEsBAhQAFAAAAAgAh07iQEtwTrLSAQAAqwMAAA4AAAAAAAAAAQAg&#10;AAAAJg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2439035</wp:posOffset>
                </wp:positionH>
                <wp:positionV relativeFrom="paragraph">
                  <wp:posOffset>27305</wp:posOffset>
                </wp:positionV>
                <wp:extent cx="217805" cy="106680"/>
                <wp:effectExtent l="6350" t="6350" r="17145" b="13970"/>
                <wp:wrapNone/>
                <wp:docPr id="104" name="Flowchart: Termina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1066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4" o:spid="_x0000_s1026" o:spt="116" type="#_x0000_t116" style="position:absolute;left:0pt;margin-left:192.05pt;margin-top:2.15pt;height:8.4pt;width:17.15pt;z-index:251730944;mso-width-relative:page;mso-height-relative:page;" filled="f" stroked="t" coordsize="21600,21600" o:gfxdata="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ZSZ8xtUAAAAIAQAADwAAAAAAAAABACAAAAAi&#10;AAAAZHJzL2Rvd25yZXYueG1sUEsBAhQAFAAAAAgAh07iQA72wznUAQAAqwMAAA4AAAAAAAAAAQAg&#10;AAAAJAEAAGRycy9lMm9Eb2MueG1sUEsFBgAAAAAGAAYAWQEAAGo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22225</wp:posOffset>
                </wp:positionV>
                <wp:extent cx="217805" cy="106680"/>
                <wp:effectExtent l="6350" t="6350" r="17145" b="13970"/>
                <wp:wrapNone/>
                <wp:docPr id="103" name="Flowchart: Termina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1066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4" o:spid="_x0000_s1026" o:spt="116" type="#_x0000_t116" style="position:absolute;left:0pt;margin-left:136.45pt;margin-top:1.75pt;height:8.4pt;width:17.15pt;z-index:251729920;mso-width-relative:page;mso-height-relative:page;" filled="f" stroked="t" coordsize="21600,21600" o:gfxdata="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SAVF/WAAAACAEAAA8AAAAAAAAAAQAgAAAA&#10;IgAAAGRycy9kb3ducmV2LnhtbFBLAQIUABQAAAAIAIdO4kBXaYE91AEAAKsDAAAOAAAAAAAAAAEA&#10;IAAAACUBAABkcnMvZTJvRG9jLnhtbFBLBQYAAAAABgAGAFkBAABr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27305</wp:posOffset>
                </wp:positionV>
                <wp:extent cx="217805" cy="106680"/>
                <wp:effectExtent l="6350" t="6350" r="17145" b="13970"/>
                <wp:wrapNone/>
                <wp:docPr id="102" name="Flowchart: Termina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1066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4" o:spid="_x0000_s1026" o:spt="116" type="#_x0000_t116" style="position:absolute;left:0pt;margin-left:79.45pt;margin-top:2.15pt;height:8.4pt;width:17.15pt;z-index:251728896;mso-width-relative:page;mso-height-relative:page;" filled="f" stroked="t" coordsize="21600,21600" o:gfxdata="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bQt/C1QAAAAgBAAAPAAAAAAAAAAEAIAAAACIA&#10;AABkcnMvZG93bnJldi54bWxQSwECFAAUAAAACACHTuJAEu8MttMBAACr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21590</wp:posOffset>
                </wp:positionV>
                <wp:extent cx="217805" cy="106680"/>
                <wp:effectExtent l="6350" t="6350" r="17145" b="13970"/>
                <wp:wrapNone/>
                <wp:docPr id="93" name="Flowchart: Termina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10668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94" o:spid="_x0000_s1026" o:spt="116" type="#_x0000_t116" style="position:absolute;left:0pt;margin-left:22.9pt;margin-top:1.7pt;height:8.4pt;width:17.15pt;z-index:251727872;mso-width-relative:page;mso-height-relative:page;" filled="f" stroked="t" coordsize="21600,21600" o:gfxdata="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A2OYTUAAAABgEAAA8AAAAAAAAAAQAgAAAAIgAA&#10;AGRycy9kb3ducmV2LnhtbFBLAQIUABQAAAAIAIdO4kAXxB2D0wEAAKoDAAAOAAAAAAAAAAEAIAAA&#10;ACM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FEQAS           NSSEC    </w:t>
      </w:r>
      <w:r>
        <w:rPr>
          <w:sz w:val="22"/>
          <w:szCs w:val="22"/>
          <w:highlight w:val="none"/>
          <w:u w:val="none"/>
        </w:rPr>
        <w:t xml:space="preserve">  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SMoE             SSSEB             Others</w:t>
      </w:r>
    </w:p>
    <w:p w14:paraId="03B340E2">
      <w:pPr>
        <w:numPr>
          <w:ilvl w:val="0"/>
          <w:numId w:val="0"/>
        </w:numPr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FB890A7">
      <w:pPr>
        <w:numPr>
          <w:ilvl w:val="0"/>
          <w:numId w:val="21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Record Keeping , SBMC.</w:t>
      </w:r>
    </w:p>
    <w:p w14:paraId="48024FF9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53975</wp:posOffset>
                </wp:positionV>
                <wp:extent cx="243840" cy="101600"/>
                <wp:effectExtent l="6350" t="6350" r="16510" b="6350"/>
                <wp:wrapNone/>
                <wp:docPr id="76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4" o:spid="_x0000_s1026" o:spt="116" type="#_x0000_t116" style="position:absolute;left:0pt;margin-left:73.1pt;margin-top:4.25pt;height:8pt;width:19.2pt;z-index:251685888;mso-width-relative:page;mso-height-relative:page;" filled="f" stroked="t" coordsize="21600,21600" o:gfxdata="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4IKTTVAAAACAEAAA8AAAAAAAAAAQAgAAAAIgAA&#10;AGRycy9kb3ducmV2LnhtbFBLAQIUABQAAAAIAIdO4kCF30iW0gEAAKo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41275</wp:posOffset>
                </wp:positionV>
                <wp:extent cx="233045" cy="111760"/>
                <wp:effectExtent l="6350" t="6350" r="8255" b="15240"/>
                <wp:wrapNone/>
                <wp:docPr id="75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4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" o:spid="_x0000_s1026" o:spt="116" type="#_x0000_t116" style="position:absolute;left:0pt;margin-left:13.9pt;margin-top:3.25pt;height:8.8pt;width:18.35pt;z-index:251685888;mso-width-relative:page;mso-height-relative:page;" filled="f" stroked="t" coordsize="21600,21600" o:gfxdata="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CjbAIdQAAAAGAQAADwAAAAAAAAABACAAAAAiAAAA&#10;ZHJzL2Rvd25yZXYueG1sUEsBAhQAFAAAAAgAh07iQFh25rLSAQAAqg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</w:t>
      </w:r>
      <w:r>
        <w:rPr>
          <w:rFonts w:hint="default"/>
          <w:sz w:val="22"/>
          <w:highlight w:val="none"/>
          <w:u w:val="none"/>
          <w:lang w:val="en-US"/>
        </w:rPr>
        <w:t>Good</w: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Fair </w:t>
      </w:r>
    </w:p>
    <w:p w14:paraId="3C1B8114">
      <w:pPr>
        <w:numPr>
          <w:ilvl w:val="0"/>
          <w:numId w:val="0"/>
        </w:numPr>
        <w:ind w:leftChars="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1E86B21">
      <w:pPr>
        <w:numPr>
          <w:ilvl w:val="0"/>
          <w:numId w:val="21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Committes system in decision making.</w:t>
      </w:r>
    </w:p>
    <w:p w14:paraId="758178A6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35560</wp:posOffset>
                </wp:positionV>
                <wp:extent cx="243840" cy="101600"/>
                <wp:effectExtent l="6350" t="6350" r="16510" b="6350"/>
                <wp:wrapNone/>
                <wp:docPr id="78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4" o:spid="_x0000_s1026" o:spt="116" type="#_x0000_t116" style="position:absolute;left:0pt;margin-left:82.1pt;margin-top:2.8pt;height:8pt;width:19.2pt;z-index:251686912;mso-width-relative:page;mso-height-relative:page;" filled="f" stroked="t" coordsize="21600,21600" o:gfxdata="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RAdzN1AAAAAgBAAAPAAAAAAAAAAEAIAAAACIAAABk&#10;cnMvZG93bnJldi54bWxQSwECFAAUAAAACACHTuJAN+HNntEBAACqAwAADgAAAAAAAAABACAAAAAj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41275</wp:posOffset>
                </wp:positionV>
                <wp:extent cx="233045" cy="111760"/>
                <wp:effectExtent l="6350" t="6350" r="8255" b="15240"/>
                <wp:wrapNone/>
                <wp:docPr id="77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4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" o:spid="_x0000_s1026" o:spt="116" type="#_x0000_t116" style="position:absolute;left:0pt;margin-left:15.4pt;margin-top:3.25pt;height:8.8pt;width:18.35pt;z-index:251686912;mso-width-relative:page;mso-height-relative:page;" filled="f" stroked="t" coordsize="21600,21600" o:gfxdata="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7888B9QAAAAGAQAADwAAAAAAAAABACAAAAAiAAAA&#10;ZHJzL2Rvd25yZXYueG1sUEsBAhQAFAAAAAgAh07iQJN8jH7SAQAAqg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Yes </w:t>
      </w:r>
      <w:r>
        <w:rPr>
          <w:sz w:val="22"/>
          <w:szCs w:val="22"/>
          <w:highlight w:val="none"/>
          <w:u w:val="none"/>
        </w:rPr>
        <w:t xml:space="preserve"> 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No</w:t>
      </w:r>
    </w:p>
    <w:p w14:paraId="4CB2EA7C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0B313BC">
      <w:pPr>
        <w:numPr>
          <w:ilvl w:val="0"/>
          <w:numId w:val="21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Monitoring and supervision of lessons.</w:t>
      </w:r>
    </w:p>
    <w:p w14:paraId="2861BE9D">
      <w:pPr>
        <w:numPr>
          <w:ilvl w:val="0"/>
          <w:numId w:val="0"/>
        </w:numPr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16510</wp:posOffset>
                </wp:positionV>
                <wp:extent cx="243840" cy="101600"/>
                <wp:effectExtent l="6350" t="6350" r="16510" b="6350"/>
                <wp:wrapNone/>
                <wp:docPr id="80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4" o:spid="_x0000_s1026" o:spt="116" type="#_x0000_t116" style="position:absolute;left:0pt;margin-left:70.85pt;margin-top:1.3pt;height:8pt;width:19.2pt;z-index:251687936;mso-width-relative:page;mso-height-relative:page;" filled="f" stroked="t" coordsize="21600,21600" o:gfxdata="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ev9339QAAAAIAQAADwAAAAAAAAABACAAAAAiAAAA&#10;ZHJzL2Rvd25yZXYueG1sUEsBAhQAFAAAAAgAh07iQJ6p3TrSAQAAqg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22860</wp:posOffset>
                </wp:positionV>
                <wp:extent cx="233045" cy="111760"/>
                <wp:effectExtent l="6350" t="6350" r="8255" b="15240"/>
                <wp:wrapNone/>
                <wp:docPr id="79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4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" o:spid="_x0000_s1026" o:spt="116" type="#_x0000_t116" style="position:absolute;left:0pt;margin-left:14.65pt;margin-top:1.8pt;height:8.8pt;width:18.35pt;z-index:251687936;mso-width-relative:page;mso-height-relative:page;" filled="f" stroked="t" coordsize="21600,21600" o:gfxdata="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HWr8rtQAAAAGAQAADwAAAAAAAAABACAAAAAiAAAA&#10;ZHJzL2Rvd25yZXYueG1sUEsBAhQAFAAAAAgAh07iQCFCCXbSAQAAqgMAAA4AAAAAAAAAAQAgAAAA&#10;Iw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2"/>
          <w:highlight w:val="none"/>
          <w:u w:val="none"/>
        </w:rPr>
        <w:t xml:space="preserve">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Yes                No</w:t>
      </w:r>
    </w:p>
    <w:p w14:paraId="4B2B91CF">
      <w:pPr>
        <w:numPr>
          <w:ilvl w:val="0"/>
          <w:numId w:val="0"/>
        </w:numPr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68CD9CDA">
      <w:pPr>
        <w:numPr>
          <w:ilvl w:val="0"/>
          <w:numId w:val="0"/>
        </w:numPr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9ECC9EF">
      <w:pPr>
        <w:numPr>
          <w:ilvl w:val="0"/>
          <w:numId w:val="21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Empowering vice principal.</w:t>
      </w:r>
    </w:p>
    <w:p w14:paraId="0110EB85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861695</wp:posOffset>
                </wp:positionH>
                <wp:positionV relativeFrom="paragraph">
                  <wp:posOffset>45085</wp:posOffset>
                </wp:positionV>
                <wp:extent cx="243840" cy="101600"/>
                <wp:effectExtent l="6350" t="6350" r="16510" b="6350"/>
                <wp:wrapNone/>
                <wp:docPr id="82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4" o:spid="_x0000_s1026" o:spt="116" type="#_x0000_t116" style="position:absolute;left:0pt;margin-left:67.85pt;margin-top:3.55pt;height:8pt;width:19.2pt;z-index:251688960;mso-width-relative:page;mso-height-relative:page;" filled="f" stroked="t" coordsize="21600,21600" o:gfxdata="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YD+0DVAAAACAEAAA8AAAAAAAAAAQAgAAAAIgAA&#10;AGRycy9kb3ducmV2LnhtbFBLAQIUABQAAAAIAIdO4kBVo7f20gEAAKo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22225</wp:posOffset>
                </wp:positionV>
                <wp:extent cx="233045" cy="111760"/>
                <wp:effectExtent l="6350" t="6350" r="8255" b="15240"/>
                <wp:wrapNone/>
                <wp:docPr id="81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4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" o:spid="_x0000_s1026" o:spt="116" type="#_x0000_t116" style="position:absolute;left:0pt;margin-left:16.15pt;margin-top:1.75pt;height:8.8pt;width:18.35pt;z-index:251688960;mso-width-relative:page;mso-height-relative:page;" filled="f" stroked="t" coordsize="21600,21600" o:gfxdata="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JXzznVAAAABgEAAA8AAAAAAAAAAQAgAAAAIgAA&#10;AGRycy9kb3ducmV2LnhtbFBLAQIUABQAAAAIAIdO4kCIChnS0gEAAKoDAAAOAAAAAAAAAAEAIAAA&#10;ACQBAABkcnMvZTJvRG9jLnhtbFBLBQYAAAAABgAGAFkBAABoBQAAAAA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Yes                No </w:t>
      </w:r>
    </w:p>
    <w:p w14:paraId="56E28E54">
      <w:pPr>
        <w:numPr>
          <w:ilvl w:val="0"/>
          <w:numId w:val="0"/>
        </w:numPr>
        <w:ind w:leftChars="0" w:firstLine="2200" w:firstLineChars="100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C2025F2">
      <w:pPr>
        <w:numPr>
          <w:ilvl w:val="0"/>
          <w:numId w:val="21"/>
        </w:numPr>
        <w:ind w:left="0" w:leftChars="0" w:firstLine="0" w:firstLineChars="0"/>
        <w:jc w:val="both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Teachers motivation.</w:t>
      </w:r>
    </w:p>
    <w:p w14:paraId="2C4D53F6">
      <w:pPr>
        <w:numPr>
          <w:ilvl w:val="0"/>
          <w:numId w:val="0"/>
        </w:numPr>
        <w:ind w:leftChars="0" w:firstLine="550" w:firstLineChars="250"/>
        <w:jc w:val="both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ragraph">
                  <wp:posOffset>17780</wp:posOffset>
                </wp:positionV>
                <wp:extent cx="268605" cy="92075"/>
                <wp:effectExtent l="6350" t="6350" r="10795" b="15875"/>
                <wp:wrapNone/>
                <wp:docPr id="83" name="Flowchart: Termina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" cy="92075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10" o:spid="_x0000_s1026" o:spt="116" type="#_x0000_t116" style="position:absolute;left:0pt;margin-left:137.95pt;margin-top:1.4pt;height:7.25pt;width:21.15pt;z-index:251699200;mso-width-relative:page;mso-height-relative:page;" filled="f" stroked="t" coordsize="21600,21600" o:gfxdata="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WIKWQ1QAAAAgBAAAPAAAAAAAAAAEAIAAAACIAAABk&#10;cnMvZG93bnJldi54bWxQSwECFAAUAAAACACHTuJAZONxDtABAACrAwAADgAAAAAAAAABACAAAAAk&#10;AQAAZHJzL2Uyb0RvYy54bWxQSwUGAAAAAAYABgBZAQAAZg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26035</wp:posOffset>
                </wp:positionV>
                <wp:extent cx="243840" cy="101600"/>
                <wp:effectExtent l="6350" t="6350" r="16510" b="6350"/>
                <wp:wrapNone/>
                <wp:docPr id="1046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1600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4" o:spid="_x0000_s1026" o:spt="116" type="#_x0000_t116" style="position:absolute;left:0pt;margin-left:81.1pt;margin-top:2.05pt;height:8pt;width:19.2pt;z-index:251684864;mso-width-relative:page;mso-height-relative:page;" filled="f" stroked="t" coordsize="21600,21600" o:gfxdata="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Eo6gb1QAAAAgBAAAPAAAAAAAAAAEAIAAAACIA&#10;AABkcnMvZG93bnJldi54bWxQSwECFAAUAAAACACHTuJARLmr9tMBAACsAwAADgAAAAAAAAABACAA&#10;AAAkAQAAZHJzL2Uyb0RvYy54bWxQSwUGAAAAAAYABgBZAQAAaQUAAAAA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highlight w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22225</wp:posOffset>
                </wp:positionV>
                <wp:extent cx="233045" cy="111760"/>
                <wp:effectExtent l="6350" t="6350" r="8255" b="15240"/>
                <wp:wrapNone/>
                <wp:docPr id="1045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4" cy="111759"/>
                        </a:xfrm>
                        <a:prstGeom prst="flowChartTerminator">
                          <a:avLst/>
                        </a:prstGeom>
                        <a:ln w="12700" cap="flat" cmpd="sng">
                          <a:solidFill>
                            <a:srgbClr val="5B9BD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lowchart: Terminator 13" o:spid="_x0000_s1026" o:spt="116" type="#_x0000_t116" style="position:absolute;left:0pt;margin-left:4.9pt;margin-top:1.75pt;height:8.8pt;width:18.35pt;z-index:251684864;mso-width-relative:page;mso-height-relative:page;" filled="f" stroked="t" coordsize="21600,21600" o:gfxdata="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wzwP1dMAAAAFAQAADwAAAAAAAAABACAAAAAiAAAA&#10;ZHJzL2Rvd25yZXYueG1sUEsBAhQAFAAAAAgAh07iQJkQBdLTAQAArAMAAA4AAAAAAAAAAQAgAAAA&#10;IgEAAGRycy9lMm9Eb2MueG1sUEsFBgAAAAAGAAYAWQEAAGcFAAAAAA==&#10;">
                <v:fill on="f" focussize="0,0"/>
                <v:stroke weight="1pt" color="#5B9BD5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2"/>
          <w:szCs w:val="22"/>
          <w:highlight w:val="none"/>
          <w:u w:val="none"/>
          <w:lang w:val="en-US"/>
        </w:rPr>
        <w:t>Very Well             Fair                   Poor</w:t>
      </w:r>
    </w:p>
    <w:p w14:paraId="4E1A721B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</w:p>
    <w:p w14:paraId="3764C7A7">
      <w:pPr>
        <w:numPr>
          <w:ilvl w:val="0"/>
          <w:numId w:val="0"/>
        </w:numPr>
        <w:ind w:leftChars="0" w:firstLine="770" w:firstLineChars="350"/>
        <w:rPr>
          <w:sz w:val="22"/>
          <w:szCs w:val="22"/>
          <w:highlight w:val="none"/>
          <w:u w:val="none"/>
        </w:rPr>
      </w:pPr>
    </w:p>
    <w:p w14:paraId="7B87E5DD">
      <w:pPr>
        <w:numPr>
          <w:ilvl w:val="0"/>
          <w:numId w:val="21"/>
        </w:numPr>
        <w:ind w:left="0" w:leftChars="0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Name of principal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</w:t>
      </w:r>
      <w:r>
        <w:rPr>
          <w:sz w:val="22"/>
          <w:szCs w:val="22"/>
          <w:highlight w:val="none"/>
          <w:u w:val="none"/>
        </w:rPr>
        <w:t>__________________________</w:t>
      </w: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</w:t>
      </w:r>
    </w:p>
    <w:p w14:paraId="46D7649E">
      <w:pPr>
        <w:numPr>
          <w:ilvl w:val="0"/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131F8D8F">
      <w:pPr>
        <w:numPr>
          <w:ilvl w:val="0"/>
          <w:numId w:val="21"/>
        </w:numPr>
        <w:ind w:left="0" w:leftChars="0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  <w:lang w:val="en-GB"/>
        </w:rPr>
        <w:t>phone number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:_______________________________________________</w:t>
      </w:r>
    </w:p>
    <w:p w14:paraId="7D1DFF72">
      <w:pPr>
        <w:numPr>
          <w:numId w:val="0"/>
        </w:numPr>
        <w:ind w:leftChars="0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21FF1F0">
      <w:pPr>
        <w:numPr>
          <w:ilvl w:val="0"/>
          <w:numId w:val="21"/>
        </w:numPr>
        <w:ind w:left="0" w:leftChars="0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sz w:val="22"/>
          <w:szCs w:val="22"/>
          <w:highlight w:val="none"/>
          <w:u w:val="none"/>
        </w:rPr>
        <w:t>Signature</w:t>
      </w:r>
      <w:r>
        <w:rPr>
          <w:rFonts w:hint="default"/>
          <w:sz w:val="22"/>
          <w:szCs w:val="22"/>
          <w:highlight w:val="none"/>
          <w:u w:val="none"/>
          <w:lang w:val="en-US"/>
        </w:rPr>
        <w:t>:</w:t>
      </w:r>
      <w:r>
        <w:rPr>
          <w:sz w:val="22"/>
          <w:szCs w:val="22"/>
          <w:highlight w:val="none"/>
          <w:u w:val="none"/>
        </w:rPr>
        <w:t>__________________________</w:t>
      </w: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__________________________</w:t>
      </w:r>
    </w:p>
    <w:p w14:paraId="4061B3CD">
      <w:pPr>
        <w:rPr>
          <w:sz w:val="22"/>
          <w:szCs w:val="22"/>
          <w:highlight w:val="none"/>
          <w:u w:val="none"/>
        </w:rPr>
      </w:pPr>
    </w:p>
    <w:p w14:paraId="733A6B9F">
      <w:pPr>
        <w:numPr>
          <w:ilvl w:val="0"/>
          <w:numId w:val="21"/>
        </w:numPr>
        <w:ind w:left="0" w:leftChars="0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>Date:</w:t>
      </w:r>
      <w:r>
        <w:rPr>
          <w:sz w:val="22"/>
          <w:szCs w:val="22"/>
          <w:highlight w:val="none"/>
          <w:u w:val="none"/>
        </w:rPr>
        <w:t>__________________________</w:t>
      </w:r>
      <w:r>
        <w:rPr>
          <w:rFonts w:hint="default"/>
          <w:sz w:val="22"/>
          <w:szCs w:val="22"/>
          <w:highlight w:val="none"/>
          <w:u w:val="none"/>
          <w:lang w:val="en-US"/>
        </w:rPr>
        <w:t>______________________________</w:t>
      </w:r>
    </w:p>
    <w:p w14:paraId="64743C9F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</w:p>
    <w:p w14:paraId="24305167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</w:p>
    <w:p w14:paraId="46A4BAE4">
      <w:pPr>
        <w:numPr>
          <w:ilvl w:val="0"/>
          <w:numId w:val="21"/>
        </w:numPr>
        <w:ind w:left="0" w:leftChars="0" w:firstLine="0" w:firstLine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Pictures And Other Media</w:t>
      </w:r>
      <w:r>
        <w:rPr>
          <w:rFonts w:hint="default"/>
          <w:sz w:val="22"/>
          <w:szCs w:val="22"/>
          <w:highlight w:val="none"/>
          <w:u w:val="none"/>
          <w:lang w:val="en-US"/>
        </w:rPr>
        <w:t>.</w:t>
      </w:r>
    </w:p>
    <w:p w14:paraId="56830BDD">
      <w:pPr>
        <w:ind w:left="1442"/>
        <w:rPr>
          <w:sz w:val="22"/>
          <w:szCs w:val="22"/>
          <w:highlight w:val="none"/>
          <w:u w:val="none"/>
        </w:rPr>
      </w:pPr>
    </w:p>
    <w:p w14:paraId="0CB10D7A">
      <w:pPr>
        <w:numPr>
          <w:ilvl w:val="0"/>
          <w:numId w:val="0"/>
        </w:numPr>
        <w:ind w:leftChars="0" w:firstLine="770" w:firstLineChars="35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Please Attach Pictures </w:t>
      </w:r>
    </w:p>
    <w:p w14:paraId="7C254584">
      <w:pPr>
        <w:rPr>
          <w:sz w:val="22"/>
          <w:szCs w:val="22"/>
          <w:highlight w:val="none"/>
          <w:u w:val="none"/>
        </w:rPr>
      </w:pPr>
    </w:p>
    <w:p w14:paraId="7ECB9D2E">
      <w:pPr>
        <w:numPr>
          <w:ilvl w:val="0"/>
          <w:numId w:val="0"/>
        </w:numPr>
        <w:ind w:leftChars="0" w:firstLine="551" w:firstLineChars="250"/>
        <w:rPr>
          <w:rFonts w:hint="default"/>
          <w:b/>
          <w:bCs/>
          <w:sz w:val="22"/>
          <w:szCs w:val="22"/>
          <w:highlight w:val="none"/>
          <w:u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>Pitched judgement by all evaluators</w:t>
      </w:r>
    </w:p>
    <w:p w14:paraId="4717FAB2">
      <w:pPr>
        <w:numPr>
          <w:ilvl w:val="0"/>
          <w:numId w:val="21"/>
        </w:numPr>
        <w:ind w:left="0" w:leftChars="0" w:firstLine="0" w:firstLine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What does the School Do Well?</w:t>
      </w:r>
    </w:p>
    <w:p w14:paraId="0A6748AC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</w:p>
    <w:p w14:paraId="4417CB74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(i)</w:t>
      </w:r>
    </w:p>
    <w:p w14:paraId="50CC921D">
      <w:pPr>
        <w:numPr>
          <w:ilvl w:val="0"/>
          <w:numId w:val="0"/>
        </w:numPr>
        <w:ind w:leftChars="0" w:firstLine="550" w:firstLineChars="2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______________________________________________</w:t>
      </w:r>
    </w:p>
    <w:p w14:paraId="3155685E">
      <w:pPr>
        <w:numPr>
          <w:ilvl w:val="0"/>
          <w:numId w:val="0"/>
        </w:numPr>
        <w:ind w:leftChars="0" w:firstLine="550" w:firstLineChars="2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1228EE21">
      <w:pPr>
        <w:numPr>
          <w:ilvl w:val="0"/>
          <w:numId w:val="0"/>
        </w:numPr>
        <w:ind w:leftChars="0" w:firstLine="550" w:firstLineChars="2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5C2786A3">
      <w:pPr>
        <w:numPr>
          <w:ilvl w:val="0"/>
          <w:numId w:val="0"/>
        </w:numPr>
        <w:ind w:leftChars="0" w:firstLine="550" w:firstLineChars="2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2880F133">
      <w:pPr>
        <w:numPr>
          <w:ilvl w:val="0"/>
          <w:numId w:val="0"/>
        </w:numPr>
        <w:ind w:leftChars="0" w:firstLine="550" w:firstLineChars="2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4085204D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(ii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)   </w:t>
      </w:r>
      <w:r>
        <w:rPr>
          <w:sz w:val="22"/>
          <w:szCs w:val="22"/>
          <w:highlight w:val="none"/>
          <w:u w:val="none"/>
        </w:rPr>
        <w:t xml:space="preserve"> _____________________________________________</w:t>
      </w:r>
    </w:p>
    <w:p w14:paraId="344FD4FA">
      <w:pPr>
        <w:numPr>
          <w:ilvl w:val="0"/>
          <w:numId w:val="0"/>
        </w:numPr>
        <w:ind w:firstLine="440" w:firstLineChars="2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17E4859B">
      <w:pPr>
        <w:numPr>
          <w:ilvl w:val="0"/>
          <w:numId w:val="0"/>
        </w:numPr>
        <w:ind w:leftChars="0" w:firstLine="440" w:firstLineChars="2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6251C134">
      <w:pPr>
        <w:numPr>
          <w:ilvl w:val="0"/>
          <w:numId w:val="0"/>
        </w:numPr>
        <w:ind w:leftChars="0" w:firstLine="550" w:firstLineChars="2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1554CCC3">
      <w:pPr>
        <w:numPr>
          <w:ilvl w:val="0"/>
          <w:numId w:val="0"/>
        </w:numPr>
        <w:ind w:leftChars="0" w:firstLine="440" w:firstLineChars="2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6B467B89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(iii)</w:t>
      </w:r>
    </w:p>
    <w:p w14:paraId="70F9A649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42C13D38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5FE45DB8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</w:t>
      </w:r>
    </w:p>
    <w:p w14:paraId="57986BB5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00C712BC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35336B98">
      <w:pPr>
        <w:rPr>
          <w:sz w:val="22"/>
          <w:szCs w:val="22"/>
          <w:highlight w:val="none"/>
          <w:u w:val="none"/>
        </w:rPr>
      </w:pPr>
    </w:p>
    <w:p w14:paraId="3FF86E92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t xml:space="preserve">Areas </w:t>
      </w: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>o</w:t>
      </w:r>
      <w:r>
        <w:rPr>
          <w:b/>
          <w:bCs/>
          <w:sz w:val="22"/>
          <w:szCs w:val="22"/>
          <w:highlight w:val="none"/>
          <w:u w:val="none"/>
        </w:rPr>
        <w:t>f Further Improvement</w:t>
      </w:r>
    </w:p>
    <w:p w14:paraId="66FD5579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(i)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</w:t>
      </w: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43AFDE4D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56FF2768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6244C5D8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2DF6FF7C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236CA22D">
      <w:pPr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</w:p>
    <w:p w14:paraId="2EFF5ABC">
      <w:pPr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AC428CB">
      <w:pPr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2870CDA1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(ii)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</w:t>
      </w: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6A4E5A7B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2DFB902A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33E00CFB">
      <w:pPr>
        <w:numPr>
          <w:ilvl w:val="0"/>
          <w:numId w:val="0"/>
        </w:numPr>
        <w:ind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49F5801A">
      <w:pPr>
        <w:numPr>
          <w:ilvl w:val="0"/>
          <w:numId w:val="0"/>
        </w:numPr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_______________________________________________</w:t>
      </w:r>
      <w:r>
        <w:rPr>
          <w:sz w:val="22"/>
          <w:szCs w:val="22"/>
          <w:highlight w:val="none"/>
          <w:u w:val="none"/>
        </w:rPr>
        <w:t xml:space="preserve">       </w:t>
      </w:r>
    </w:p>
    <w:p w14:paraId="34EA0877">
      <w:pPr>
        <w:numPr>
          <w:ilvl w:val="0"/>
          <w:numId w:val="0"/>
        </w:numPr>
        <w:rPr>
          <w:sz w:val="22"/>
          <w:szCs w:val="22"/>
          <w:highlight w:val="none"/>
          <w:u w:val="none"/>
        </w:rPr>
      </w:pPr>
    </w:p>
    <w:p w14:paraId="28802900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(iii)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</w:t>
      </w:r>
      <w:r>
        <w:rPr>
          <w:sz w:val="22"/>
          <w:szCs w:val="22"/>
          <w:highlight w:val="none"/>
          <w:u w:val="none"/>
        </w:rPr>
        <w:t xml:space="preserve"> ______________________________________________</w:t>
      </w:r>
    </w:p>
    <w:p w14:paraId="17A96357">
      <w:pPr>
        <w:numPr>
          <w:ilvl w:val="0"/>
          <w:numId w:val="0"/>
        </w:numPr>
        <w:ind w:leftChars="0" w:firstLine="770" w:firstLineChars="3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29AB322E">
      <w:pPr>
        <w:numPr>
          <w:ilvl w:val="0"/>
          <w:numId w:val="0"/>
        </w:numPr>
        <w:ind w:leftChars="0" w:firstLine="770" w:firstLineChars="3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45E5FF89">
      <w:pPr>
        <w:numPr>
          <w:ilvl w:val="0"/>
          <w:numId w:val="0"/>
        </w:numPr>
        <w:ind w:leftChars="0" w:firstLine="770" w:firstLineChars="3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52C5BE7D">
      <w:pPr>
        <w:numPr>
          <w:ilvl w:val="0"/>
          <w:numId w:val="0"/>
        </w:numPr>
        <w:ind w:leftChars="0" w:firstLine="770" w:firstLineChars="3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1F5A6CBE">
      <w:pPr>
        <w:rPr>
          <w:sz w:val="22"/>
          <w:szCs w:val="22"/>
          <w:highlight w:val="none"/>
          <w:u w:val="none"/>
        </w:rPr>
      </w:pPr>
    </w:p>
    <w:p w14:paraId="7CFE7671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b/>
          <w:bCs/>
          <w:sz w:val="22"/>
          <w:szCs w:val="22"/>
          <w:highlight w:val="none"/>
          <w:u w:val="none"/>
        </w:rPr>
        <w:t xml:space="preserve"> Recommendations:</w:t>
      </w:r>
    </w:p>
    <w:p w14:paraId="0059EB8F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</w:p>
    <w:p w14:paraId="0A5FB286">
      <w:pPr>
        <w:numPr>
          <w:ilvl w:val="0"/>
          <w:numId w:val="22"/>
        </w:numPr>
        <w:ind w:leftChars="0"/>
        <w:rPr>
          <w:sz w:val="22"/>
          <w:szCs w:val="22"/>
          <w:highlight w:val="none"/>
          <w:u w:val="none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</w:t>
      </w: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0D866F65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30D6F8A9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2F657784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5EB8BB25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  <w:bookmarkStart w:id="3" w:name="_Hlk197438237"/>
    </w:p>
    <w:p w14:paraId="6611553A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</w:p>
    <w:p w14:paraId="47C422F4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(ii)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</w:t>
      </w: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625D28D8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4C5E7518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5C4DC6E0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5FA6D02D">
      <w:pPr>
        <w:numPr>
          <w:ilvl w:val="0"/>
          <w:numId w:val="0"/>
        </w:numPr>
        <w:ind w:leftChars="0" w:firstLine="660" w:firstLineChars="30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bookmarkEnd w:id="3"/>
    <w:p w14:paraId="351E8C79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</w:p>
    <w:p w14:paraId="187F40DC">
      <w:pPr>
        <w:numPr>
          <w:ilvl w:val="0"/>
          <w:numId w:val="0"/>
        </w:numPr>
        <w:ind w:leftChars="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(iii) 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</w:t>
      </w: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27237ABF">
      <w:pPr>
        <w:numPr>
          <w:ilvl w:val="0"/>
          <w:numId w:val="0"/>
        </w:numPr>
        <w:ind w:leftChars="0" w:firstLine="770" w:firstLineChars="3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644FA05C">
      <w:pPr>
        <w:numPr>
          <w:ilvl w:val="0"/>
          <w:numId w:val="0"/>
        </w:numPr>
        <w:ind w:leftChars="0" w:firstLine="770" w:firstLineChars="350"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>______________________________________________</w:t>
      </w:r>
    </w:p>
    <w:p w14:paraId="732E66B7">
      <w:pPr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______________________________________________</w:t>
      </w:r>
    </w:p>
    <w:p w14:paraId="293E663E">
      <w:pPr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w:t xml:space="preserve">               ______________________________________________</w:t>
      </w:r>
    </w:p>
    <w:p w14:paraId="368E1BA5">
      <w:pPr>
        <w:rPr>
          <w:sz w:val="22"/>
          <w:szCs w:val="22"/>
          <w:highlight w:val="none"/>
          <w:u w:val="none"/>
        </w:rPr>
      </w:pPr>
    </w:p>
    <w:p w14:paraId="0238BDAE">
      <w:pPr>
        <w:rPr>
          <w:sz w:val="22"/>
          <w:szCs w:val="22"/>
          <w:highlight w:val="none"/>
          <w:u w:val="none"/>
        </w:rPr>
      </w:pPr>
    </w:p>
    <w:p w14:paraId="453D6E97">
      <w:pPr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</w:t>
      </w: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 xml:space="preserve">  Evaluator:</w:t>
      </w:r>
    </w:p>
    <w:p w14:paraId="1E38056C">
      <w:pPr>
        <w:ind w:firstLine="330" w:firstLineChars="15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Name: _________________________________________________________ </w:t>
      </w:r>
    </w:p>
    <w:p w14:paraId="3053F58B">
      <w:pPr>
        <w:ind w:firstLine="330" w:firstLineChars="150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3A8281DF">
      <w:pPr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</w:t>
      </w:r>
      <w:r>
        <w:rPr>
          <w:sz w:val="22"/>
          <w:szCs w:val="22"/>
          <w:highlight w:val="none"/>
          <w:u w:val="none"/>
        </w:rPr>
        <w:t>Signature</w:t>
      </w: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/Date:__________________________________________________</w:t>
      </w:r>
    </w:p>
    <w:p w14:paraId="50E3DA12">
      <w:pPr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</w:t>
      </w:r>
    </w:p>
    <w:p w14:paraId="11C5073E">
      <w:pPr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</w:t>
      </w:r>
      <w:r>
        <w:rPr>
          <w:rFonts w:hint="default"/>
          <w:b/>
          <w:bCs/>
          <w:sz w:val="22"/>
          <w:szCs w:val="22"/>
          <w:highlight w:val="none"/>
          <w:u w:val="none"/>
          <w:lang w:val="en-US"/>
        </w:rPr>
        <w:t xml:space="preserve">  Lead Evaluator:</w:t>
      </w:r>
    </w:p>
    <w:p w14:paraId="2C6CFA5B">
      <w:pPr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                              </w:t>
      </w:r>
    </w:p>
    <w:p w14:paraId="74788C0F">
      <w:pPr>
        <w:ind w:left="437" w:leftChars="156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Name: _________________________________________________________  </w:t>
      </w:r>
    </w:p>
    <w:p w14:paraId="21D5BE9B">
      <w:pPr>
        <w:ind w:left="437" w:leftChars="156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43856980">
      <w:pPr>
        <w:ind w:left="437" w:leftChars="156" w:firstLine="0" w:firstLineChars="0"/>
        <w:rPr>
          <w:rFonts w:hint="default"/>
          <w:sz w:val="22"/>
          <w:szCs w:val="22"/>
          <w:highlight w:val="none"/>
          <w:u w:val="none"/>
          <w:lang w:val="en-US"/>
        </w:rPr>
      </w:pPr>
      <w:r>
        <w:rPr>
          <w:rFonts w:hint="default"/>
          <w:sz w:val="22"/>
          <w:szCs w:val="22"/>
          <w:highlight w:val="none"/>
          <w:u w:val="none"/>
          <w:lang w:val="en-US"/>
        </w:rPr>
        <w:t xml:space="preserve"> </w:t>
      </w:r>
      <w:r>
        <w:rPr>
          <w:sz w:val="22"/>
          <w:szCs w:val="22"/>
          <w:highlight w:val="none"/>
          <w:u w:val="none"/>
        </w:rPr>
        <w:t>Signature</w:t>
      </w:r>
      <w:r>
        <w:rPr>
          <w:rFonts w:hint="default"/>
          <w:sz w:val="22"/>
          <w:szCs w:val="22"/>
          <w:highlight w:val="none"/>
          <w:u w:val="none"/>
          <w:lang w:val="en-US"/>
        </w:rPr>
        <w:t>/Date:_________________________________________________</w:t>
      </w:r>
    </w:p>
    <w:p w14:paraId="5F307283">
      <w:pPr>
        <w:ind w:firstLine="1430" w:firstLineChars="650"/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10553591">
      <w:pPr>
        <w:rPr>
          <w:rFonts w:hint="default"/>
          <w:sz w:val="22"/>
          <w:szCs w:val="22"/>
          <w:highlight w:val="none"/>
          <w:u w:val="none"/>
          <w:lang w:val="en-US"/>
        </w:rPr>
      </w:pPr>
    </w:p>
    <w:p w14:paraId="7C41FD51">
      <w:pPr>
        <w:numPr>
          <w:ilvl w:val="0"/>
          <w:numId w:val="0"/>
        </w:numPr>
        <w:ind w:leftChars="0" w:firstLine="770" w:firstLineChars="350"/>
        <w:jc w:val="both"/>
        <w:rPr>
          <w:sz w:val="22"/>
          <w:szCs w:val="22"/>
          <w:highlight w:val="none"/>
          <w:u w:val="none"/>
        </w:rPr>
      </w:pPr>
    </w:p>
    <w:p w14:paraId="3783F161"/>
    <w:sectPr>
      <w:pgSz w:w="11906" w:h="16838"/>
      <w:pgMar w:top="1440" w:right="114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FE6FF"/>
    <w:multiLevelType w:val="singleLevel"/>
    <w:tmpl w:val="900FE6FF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90266890"/>
    <w:multiLevelType w:val="singleLevel"/>
    <w:tmpl w:val="9026689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73ECEB3"/>
    <w:multiLevelType w:val="singleLevel"/>
    <w:tmpl w:val="C73ECEB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2CF12D9"/>
    <w:multiLevelType w:val="singleLevel"/>
    <w:tmpl w:val="E2CF12D9"/>
    <w:lvl w:ilvl="0" w:tentative="0">
      <w:start w:val="1"/>
      <w:numFmt w:val="upperRoman"/>
      <w:suff w:val="space"/>
      <w:lvlText w:val="%1."/>
      <w:lvlJc w:val="left"/>
      <w:pPr>
        <w:ind w:left="547" w:leftChars="0" w:firstLine="0" w:firstLineChars="0"/>
      </w:pPr>
    </w:lvl>
  </w:abstractNum>
  <w:abstractNum w:abstractNumId="4">
    <w:nsid w:val="F784ED60"/>
    <w:multiLevelType w:val="singleLevel"/>
    <w:tmpl w:val="F784ED6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5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32D70D44"/>
    <w:multiLevelType w:val="singleLevel"/>
    <w:tmpl w:val="32D70D44"/>
    <w:lvl w:ilvl="0" w:tentative="0">
      <w:start w:val="1"/>
      <w:numFmt w:val="upperRoman"/>
      <w:suff w:val="space"/>
      <w:lvlText w:val="%1."/>
      <w:lvlJc w:val="left"/>
      <w:pPr>
        <w:ind w:left="646" w:leftChars="0" w:firstLine="0" w:firstLineChars="0"/>
      </w:pPr>
    </w:lvl>
  </w:abstractNum>
  <w:abstractNum w:abstractNumId="17">
    <w:nsid w:val="421AB1DB"/>
    <w:multiLevelType w:val="singleLevel"/>
    <w:tmpl w:val="421AB1DB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4B5154D0"/>
    <w:multiLevelType w:val="singleLevel"/>
    <w:tmpl w:val="4B5154D0"/>
    <w:lvl w:ilvl="0" w:tentative="0">
      <w:start w:val="7"/>
      <w:numFmt w:val="decimal"/>
      <w:suff w:val="space"/>
      <w:lvlText w:val="%1."/>
      <w:lvlJc w:val="left"/>
    </w:lvl>
  </w:abstractNum>
  <w:abstractNum w:abstractNumId="19">
    <w:nsid w:val="53AE3B4D"/>
    <w:multiLevelType w:val="singleLevel"/>
    <w:tmpl w:val="53AE3B4D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66A4043D"/>
    <w:multiLevelType w:val="singleLevel"/>
    <w:tmpl w:val="66A4043D"/>
    <w:lvl w:ilvl="0" w:tentative="0">
      <w:start w:val="4"/>
      <w:numFmt w:val="decimal"/>
      <w:suff w:val="space"/>
      <w:lvlText w:val="%1."/>
      <w:lvlJc w:val="left"/>
      <w:pPr>
        <w:ind w:left="280"/>
      </w:pPr>
    </w:lvl>
  </w:abstractNum>
  <w:abstractNum w:abstractNumId="21">
    <w:nsid w:val="6DC368E6"/>
    <w:multiLevelType w:val="singleLevel"/>
    <w:tmpl w:val="6DC368E6"/>
    <w:lvl w:ilvl="0" w:tentative="0">
      <w:start w:val="1"/>
      <w:numFmt w:val="decimal"/>
      <w:suff w:val="space"/>
      <w:lvlText w:val="%1."/>
      <w:lvlJc w:val="left"/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0"/>
  </w:num>
  <w:num w:numId="5">
    <w:abstractNumId w:val="9"/>
  </w:num>
  <w:num w:numId="6">
    <w:abstractNumId w:val="13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17"/>
  </w:num>
  <w:num w:numId="12">
    <w:abstractNumId w:val="15"/>
  </w:num>
  <w:num w:numId="13">
    <w:abstractNumId w:val="16"/>
  </w:num>
  <w:num w:numId="14">
    <w:abstractNumId w:val="3"/>
  </w:num>
  <w:num w:numId="15">
    <w:abstractNumId w:val="21"/>
  </w:num>
  <w:num w:numId="16">
    <w:abstractNumId w:val="19"/>
  </w:num>
  <w:num w:numId="17">
    <w:abstractNumId w:val="20"/>
  </w:num>
  <w:num w:numId="18">
    <w:abstractNumId w:val="2"/>
  </w:num>
  <w:num w:numId="19">
    <w:abstractNumId w:val="18"/>
  </w:num>
  <w:num w:numId="20">
    <w:abstractNumId w:val="1"/>
  </w:num>
  <w:num w:numId="21">
    <w:abstractNumId w:val="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D1E4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806C24"/>
    <w:rsid w:val="0CDB2C06"/>
    <w:rsid w:val="0EBA4F0E"/>
    <w:rsid w:val="0F293D34"/>
    <w:rsid w:val="11025A1B"/>
    <w:rsid w:val="13CB22F8"/>
    <w:rsid w:val="18AD683F"/>
    <w:rsid w:val="199B6847"/>
    <w:rsid w:val="1A862A81"/>
    <w:rsid w:val="28B63E74"/>
    <w:rsid w:val="2A3A543B"/>
    <w:rsid w:val="33691AE5"/>
    <w:rsid w:val="3A7F2EAB"/>
    <w:rsid w:val="3AE01517"/>
    <w:rsid w:val="41647879"/>
    <w:rsid w:val="4C0657A6"/>
    <w:rsid w:val="4C3D4E38"/>
    <w:rsid w:val="542B3CA0"/>
    <w:rsid w:val="557F2ACD"/>
    <w:rsid w:val="59B90278"/>
    <w:rsid w:val="5B78539F"/>
    <w:rsid w:val="5D0638AC"/>
    <w:rsid w:val="5FFD0B56"/>
    <w:rsid w:val="68844FA4"/>
    <w:rsid w:val="68C55F71"/>
    <w:rsid w:val="6F085736"/>
    <w:rsid w:val="6F0D1E43"/>
    <w:rsid w:val="71270799"/>
    <w:rsid w:val="769D5204"/>
    <w:rsid w:val="78CF0CF2"/>
    <w:rsid w:val="7ED6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SimSun"/>
      <w:sz w:val="28"/>
      <w:szCs w:val="28"/>
      <w:u w:val="single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2025-10-31T11:07:00Z</dcterms:created>
  <dc:creator>egbunu levis</dc:creator>
  <cp:lastModifiedBy>egbunu levis</cp:lastModifiedBy>
  <dcterms:modified xsi:type="dcterms:W3CDTF">2025-11-03T14:02:27Z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D32674E5CB4744D7A85A6C549E96698C_13</vt:lpwstr>
  </property>
</Properties>
</file>